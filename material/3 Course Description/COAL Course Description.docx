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3258"/>
      </w:tblGrid>
      <w:tr w:rsidR="00720B22" w:rsidRPr="00BA08A8" w14:paraId="1503B695" w14:textId="77777777" w:rsidTr="006E2605">
        <w:tc>
          <w:tcPr>
            <w:tcW w:w="9576" w:type="dxa"/>
            <w:gridSpan w:val="4"/>
            <w:shd w:val="clear" w:color="auto" w:fill="BFBFBF" w:themeFill="background1" w:themeFillShade="BF"/>
          </w:tcPr>
          <w:p w14:paraId="7B4EB1B0" w14:textId="6655D7C7" w:rsidR="00720B22" w:rsidRPr="00BA08A8" w:rsidRDefault="004225CD" w:rsidP="004225CD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  <w:r w:rsidRPr="0017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Computer Organization and Assembly Language</w:t>
            </w:r>
            <w:r w:rsidR="00720B22" w:rsidRPr="00BA08A8">
              <w:rPr>
                <w:rFonts w:ascii="Arial" w:hAnsi="Arial" w:cs="Arial"/>
                <w:b/>
                <w:sz w:val="32"/>
                <w:szCs w:val="20"/>
              </w:rPr>
              <w:t xml:space="preserve"> (CS</w:t>
            </w:r>
            <w:r>
              <w:rPr>
                <w:rFonts w:ascii="Arial" w:hAnsi="Arial" w:cs="Arial"/>
                <w:b/>
                <w:sz w:val="32"/>
                <w:szCs w:val="20"/>
              </w:rPr>
              <w:t>C</w:t>
            </w:r>
            <w:r w:rsidR="00720B22" w:rsidRPr="00BA08A8">
              <w:rPr>
                <w:rFonts w:ascii="Arial" w:hAnsi="Arial" w:cs="Arial"/>
                <w:b/>
                <w:sz w:val="32"/>
                <w:szCs w:val="20"/>
              </w:rPr>
              <w:t>-</w:t>
            </w:r>
            <w:r>
              <w:rPr>
                <w:rFonts w:ascii="Arial" w:hAnsi="Arial" w:cs="Arial"/>
                <w:b/>
                <w:sz w:val="32"/>
                <w:szCs w:val="20"/>
              </w:rPr>
              <w:t>211</w:t>
            </w:r>
            <w:r w:rsidR="00720B22" w:rsidRPr="00BA08A8">
              <w:rPr>
                <w:rFonts w:ascii="Arial" w:hAnsi="Arial" w:cs="Arial"/>
                <w:b/>
                <w:sz w:val="32"/>
                <w:szCs w:val="20"/>
              </w:rPr>
              <w:t>)</w:t>
            </w:r>
            <w:r w:rsidR="00720B22">
              <w:rPr>
                <w:rFonts w:ascii="Arial" w:hAnsi="Arial" w:cs="Arial"/>
                <w:b/>
                <w:sz w:val="32"/>
                <w:szCs w:val="20"/>
              </w:rPr>
              <w:t xml:space="preserve"> - Theory</w:t>
            </w:r>
          </w:p>
        </w:tc>
      </w:tr>
      <w:tr w:rsidR="00720B22" w:rsidRPr="00BA08A8" w14:paraId="005774EB" w14:textId="77777777" w:rsidTr="006E2605">
        <w:tc>
          <w:tcPr>
            <w:tcW w:w="2394" w:type="dxa"/>
          </w:tcPr>
          <w:p w14:paraId="4A803F88" w14:textId="77777777" w:rsidR="00720B22" w:rsidRPr="00BA08A8" w:rsidRDefault="00720B22" w:rsidP="006E2605">
            <w:pPr>
              <w:tabs>
                <w:tab w:val="right" w:pos="217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Credit Hours:</w:t>
            </w:r>
          </w:p>
        </w:tc>
        <w:tc>
          <w:tcPr>
            <w:tcW w:w="1944" w:type="dxa"/>
          </w:tcPr>
          <w:p w14:paraId="3512103C" w14:textId="77777777" w:rsidR="00720B22" w:rsidRPr="00BA08A8" w:rsidRDefault="00720B22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(2-3)</w:t>
            </w:r>
          </w:p>
        </w:tc>
        <w:tc>
          <w:tcPr>
            <w:tcW w:w="1980" w:type="dxa"/>
          </w:tcPr>
          <w:p w14:paraId="1105A0BF" w14:textId="77777777" w:rsidR="00720B22" w:rsidRPr="00BA08A8" w:rsidRDefault="00720B22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Prerequisites:</w:t>
            </w:r>
          </w:p>
        </w:tc>
        <w:tc>
          <w:tcPr>
            <w:tcW w:w="3258" w:type="dxa"/>
          </w:tcPr>
          <w:p w14:paraId="1FF475C9" w14:textId="60C2A31D" w:rsidR="00720B22" w:rsidRPr="00BA08A8" w:rsidRDefault="004225CD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DLD</w:t>
            </w:r>
          </w:p>
        </w:tc>
      </w:tr>
      <w:tr w:rsidR="00720B22" w:rsidRPr="00BA08A8" w14:paraId="25D5409A" w14:textId="77777777" w:rsidTr="006E2605">
        <w:tc>
          <w:tcPr>
            <w:tcW w:w="2394" w:type="dxa"/>
          </w:tcPr>
          <w:p w14:paraId="362D0721" w14:textId="77777777" w:rsidR="00720B22" w:rsidRPr="00BA08A8" w:rsidRDefault="00720B22" w:rsidP="006E2605">
            <w:pPr>
              <w:tabs>
                <w:tab w:val="right" w:pos="217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Teacher:</w:t>
            </w:r>
          </w:p>
        </w:tc>
        <w:tc>
          <w:tcPr>
            <w:tcW w:w="1944" w:type="dxa"/>
          </w:tcPr>
          <w:p w14:paraId="787759D3" w14:textId="77777777" w:rsidR="00720B22" w:rsidRPr="00BA08A8" w:rsidRDefault="00720B22" w:rsidP="006E26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H.M. Faisal</w:t>
            </w:r>
          </w:p>
        </w:tc>
        <w:tc>
          <w:tcPr>
            <w:tcW w:w="1980" w:type="dxa"/>
          </w:tcPr>
          <w:p w14:paraId="15BDDDE7" w14:textId="77777777" w:rsidR="00720B22" w:rsidRPr="00BA08A8" w:rsidRDefault="00720B22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Office: R-</w:t>
            </w: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3258" w:type="dxa"/>
          </w:tcPr>
          <w:p w14:paraId="2FF6B046" w14:textId="77777777" w:rsidR="00720B22" w:rsidRPr="00BA08A8" w:rsidRDefault="00720B22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hmfaisal</w:t>
            </w:r>
            <w:r w:rsidRPr="00BA08A8">
              <w:rPr>
                <w:rFonts w:ascii="Arial" w:hAnsi="Arial" w:cs="Arial"/>
                <w:sz w:val="24"/>
                <w:szCs w:val="24"/>
              </w:rPr>
              <w:t>@uaar.edu.pk</w:t>
            </w:r>
          </w:p>
        </w:tc>
      </w:tr>
    </w:tbl>
    <w:p w14:paraId="7F4B0012" w14:textId="77777777" w:rsidR="00720B22" w:rsidRDefault="00720B22" w:rsidP="00173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720B22" w:rsidRPr="00D807C6" w14:paraId="5FF866B3" w14:textId="77777777" w:rsidTr="006E2605">
        <w:tc>
          <w:tcPr>
            <w:tcW w:w="9576" w:type="dxa"/>
            <w:shd w:val="clear" w:color="auto" w:fill="BFBFBF" w:themeFill="background1" w:themeFillShade="BF"/>
          </w:tcPr>
          <w:p w14:paraId="17B398C4" w14:textId="77777777" w:rsidR="00720B22" w:rsidRPr="00BA08A8" w:rsidRDefault="00720B22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 Introduction:</w:t>
            </w:r>
          </w:p>
        </w:tc>
      </w:tr>
      <w:tr w:rsidR="00720B22" w:rsidRPr="00BA08A8" w14:paraId="379A589A" w14:textId="77777777" w:rsidTr="006E2605">
        <w:tc>
          <w:tcPr>
            <w:tcW w:w="9576" w:type="dxa"/>
          </w:tcPr>
          <w:p w14:paraId="5788D684" w14:textId="06F31659" w:rsidR="00720B22" w:rsidRPr="009C0AB2" w:rsidRDefault="00286C22" w:rsidP="009C0A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86C22">
              <w:rPr>
                <w:rFonts w:ascii="Arial" w:hAnsi="Arial" w:cs="Arial"/>
                <w:sz w:val="24"/>
                <w:szCs w:val="24"/>
              </w:rPr>
              <w:t>Computer Organization and Assembly</w:t>
            </w:r>
            <w:r w:rsidR="00720B22" w:rsidRPr="00A74D37">
              <w:rPr>
                <w:rFonts w:ascii="Arial" w:hAnsi="Arial" w:cs="Arial"/>
                <w:sz w:val="24"/>
                <w:szCs w:val="24"/>
              </w:rPr>
              <w:t xml:space="preserve">, System </w:t>
            </w:r>
            <w:r w:rsidR="0053368E" w:rsidRPr="00A74D37">
              <w:rPr>
                <w:rFonts w:ascii="Arial" w:hAnsi="Arial" w:cs="Arial"/>
                <w:sz w:val="24"/>
                <w:szCs w:val="24"/>
              </w:rPr>
              <w:t>structures,</w:t>
            </w:r>
            <w:r w:rsidR="00720B22" w:rsidRPr="00A74D3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Emu8086 and DOS BOX</w:t>
            </w:r>
            <w:r w:rsidR="00CF23B6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F23B6" w:rsidRPr="00CF23B6">
              <w:rPr>
                <w:rFonts w:ascii="Arial" w:hAnsi="Arial" w:cs="Arial"/>
                <w:sz w:val="24"/>
                <w:szCs w:val="24"/>
                <w:lang w:val="en-GB"/>
              </w:rPr>
              <w:t>Introduction to 8086 Assembly Language</w:t>
            </w:r>
            <w:r w:rsidR="00720B22" w:rsidRPr="00A74D3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F23B6">
              <w:rPr>
                <w:rFonts w:ascii="Arial" w:hAnsi="Arial" w:cs="Arial"/>
                <w:sz w:val="24"/>
                <w:szCs w:val="24"/>
              </w:rPr>
              <w:t xml:space="preserve">Data Registers, Segment Registers, Pointer and Index Registers, Program </w:t>
            </w:r>
            <w:r w:rsidR="0053368E">
              <w:rPr>
                <w:rFonts w:ascii="Arial" w:hAnsi="Arial" w:cs="Arial"/>
                <w:sz w:val="24"/>
                <w:szCs w:val="24"/>
              </w:rPr>
              <w:t>Structure,</w:t>
            </w:r>
            <w:r w:rsidR="0053368E" w:rsidRPr="0053368E">
              <w:rPr>
                <w:spacing w:val="-4"/>
                <w:sz w:val="20"/>
                <w:lang w:val="en-GB"/>
              </w:rPr>
              <w:t xml:space="preserve"> </w:t>
            </w:r>
            <w:r w:rsidR="0053368E" w:rsidRPr="0053368E">
              <w:rPr>
                <w:rFonts w:ascii="Arial" w:hAnsi="Arial" w:cs="Arial"/>
                <w:sz w:val="24"/>
                <w:szCs w:val="24"/>
                <w:lang w:val="en-GB"/>
              </w:rPr>
              <w:t>Variables</w:t>
            </w:r>
            <w:r w:rsidR="0053368E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53368E" w:rsidRPr="0053368E">
              <w:rPr>
                <w:rFonts w:ascii="Arial" w:hAnsi="Arial" w:cs="Arial"/>
                <w:sz w:val="24"/>
                <w:szCs w:val="24"/>
              </w:rPr>
              <w:t>Data Declaration Directives</w:t>
            </w:r>
            <w:r w:rsidR="0053368E">
              <w:rPr>
                <w:rFonts w:ascii="Arial" w:hAnsi="Arial" w:cs="Arial"/>
                <w:sz w:val="24"/>
                <w:szCs w:val="24"/>
              </w:rPr>
              <w:t xml:space="preserve">, Flag Registers, Status Flag, Control Flag, Jump Statements, Logical Instructions, Shift Instructions, stack, </w:t>
            </w:r>
            <w:r w:rsidR="009C0AB2">
              <w:rPr>
                <w:rFonts w:ascii="Arial" w:hAnsi="Arial" w:cs="Arial"/>
                <w:sz w:val="24"/>
                <w:szCs w:val="24"/>
              </w:rPr>
              <w:t xml:space="preserve">Machine code, MUL, DIV Instructions, Array, Link list, Direction Flag, CLD, STD, Macros and Procedures, </w:t>
            </w:r>
            <w:r w:rsidR="009C0AB2" w:rsidRPr="009C0AB2">
              <w:rPr>
                <w:rFonts w:ascii="Arial" w:hAnsi="Arial" w:cs="Arial"/>
                <w:sz w:val="24"/>
                <w:szCs w:val="24"/>
              </w:rPr>
              <w:t>Inline Assembly</w:t>
            </w:r>
            <w:r w:rsidR="009C0AB2">
              <w:rPr>
                <w:rFonts w:ascii="Arial" w:hAnsi="Arial" w:cs="Arial"/>
                <w:sz w:val="24"/>
                <w:szCs w:val="24"/>
              </w:rPr>
              <w:t>, Embed Assembly with C++, Recursion</w:t>
            </w:r>
          </w:p>
        </w:tc>
      </w:tr>
      <w:tr w:rsidR="00720B22" w:rsidRPr="00D807C6" w14:paraId="0BCFECC3" w14:textId="77777777" w:rsidTr="006E2605">
        <w:tc>
          <w:tcPr>
            <w:tcW w:w="9576" w:type="dxa"/>
          </w:tcPr>
          <w:p w14:paraId="3745CCD6" w14:textId="77777777" w:rsidR="00720B22" w:rsidRPr="00BA08A8" w:rsidRDefault="00720B22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Reference Materials:</w:t>
            </w:r>
          </w:p>
        </w:tc>
      </w:tr>
      <w:tr w:rsidR="00720B22" w:rsidRPr="00BA08A8" w14:paraId="3640A0EC" w14:textId="77777777" w:rsidTr="006E2605">
        <w:tc>
          <w:tcPr>
            <w:tcW w:w="9576" w:type="dxa"/>
          </w:tcPr>
          <w:p w14:paraId="20985185" w14:textId="77777777" w:rsidR="009A7C11" w:rsidRPr="009A7C11" w:rsidRDefault="009A7C11" w:rsidP="009A7C11">
            <w:pPr>
              <w:pStyle w:val="ListParagraph"/>
              <w:numPr>
                <w:ilvl w:val="0"/>
                <w:numId w:val="25"/>
              </w:num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A7C11">
              <w:rPr>
                <w:rFonts w:ascii="Arial" w:hAnsi="Arial" w:cs="Arial"/>
                <w:sz w:val="24"/>
                <w:szCs w:val="24"/>
              </w:rPr>
              <w:t>Computer Organization and Assembly Language Programming"</w:t>
            </w:r>
          </w:p>
          <w:p w14:paraId="0C766D02" w14:textId="0E7C2A38" w:rsidR="00720B22" w:rsidRPr="00326604" w:rsidRDefault="009A7C11" w:rsidP="009A7C11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A7C11">
              <w:rPr>
                <w:rFonts w:ascii="Arial" w:hAnsi="Arial" w:cs="Arial"/>
                <w:sz w:val="24"/>
                <w:szCs w:val="24"/>
              </w:rPr>
              <w:t xml:space="preserve">by </w:t>
            </w:r>
            <w:proofErr w:type="spellStart"/>
            <w:r w:rsidRPr="009A7C11">
              <w:rPr>
                <w:rFonts w:ascii="Arial" w:hAnsi="Arial" w:cs="Arial"/>
                <w:sz w:val="24"/>
                <w:szCs w:val="24"/>
              </w:rPr>
              <w:t>Ytha</w:t>
            </w:r>
            <w:proofErr w:type="spellEnd"/>
            <w:r w:rsidRPr="009A7C11">
              <w:rPr>
                <w:rFonts w:ascii="Arial" w:hAnsi="Arial" w:cs="Arial"/>
                <w:sz w:val="24"/>
                <w:szCs w:val="24"/>
              </w:rPr>
              <w:t xml:space="preserve"> Yu and Charles </w:t>
            </w:r>
            <w:proofErr w:type="spellStart"/>
            <w:r w:rsidRPr="009A7C11">
              <w:rPr>
                <w:rFonts w:ascii="Arial" w:hAnsi="Arial" w:cs="Arial"/>
                <w:sz w:val="24"/>
                <w:szCs w:val="24"/>
              </w:rPr>
              <w:t>Marut</w:t>
            </w:r>
            <w:proofErr w:type="spellEnd"/>
            <w:r w:rsidR="00720B22" w:rsidRPr="00A74D37">
              <w:rPr>
                <w:rFonts w:ascii="Arial" w:hAnsi="Arial" w:cs="Arial"/>
              </w:rPr>
              <w:t>.</w:t>
            </w:r>
          </w:p>
        </w:tc>
      </w:tr>
    </w:tbl>
    <w:p w14:paraId="052F8616" w14:textId="795350BF" w:rsidR="00720B22" w:rsidRDefault="00720B22" w:rsidP="00173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077084" w:rsidRPr="00BA08A8" w14:paraId="31B6CC25" w14:textId="77777777" w:rsidTr="006E2605">
        <w:tc>
          <w:tcPr>
            <w:tcW w:w="9576" w:type="dxa"/>
          </w:tcPr>
          <w:p w14:paraId="47D42C5D" w14:textId="32C05CE9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 Objectives:</w:t>
            </w:r>
            <w:r w:rsidR="0055665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55665E" w:rsidRPr="0055665E">
              <w:rPr>
                <w:rFonts w:ascii="Arial" w:hAnsi="Arial" w:cs="Arial"/>
                <w:b/>
                <w:sz w:val="24"/>
                <w:szCs w:val="24"/>
              </w:rPr>
              <w:t>Computer Organization and Assembly Language (COAL)</w:t>
            </w:r>
          </w:p>
        </w:tc>
      </w:tr>
      <w:tr w:rsidR="00077084" w:rsidRPr="00BA08A8" w14:paraId="473E87D7" w14:textId="77777777" w:rsidTr="006E2605">
        <w:trPr>
          <w:trHeight w:val="1772"/>
        </w:trPr>
        <w:tc>
          <w:tcPr>
            <w:tcW w:w="9576" w:type="dxa"/>
          </w:tcPr>
          <w:p w14:paraId="3EB5F192" w14:textId="77777777" w:rsidR="0055665E" w:rsidRPr="0055665E" w:rsidRDefault="0055665E" w:rsidP="0055665E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Understand the fundamental structure and functional components of a digital computer, including CPU, memory, and I/O subsystems.</w:t>
            </w:r>
          </w:p>
          <w:p w14:paraId="65014029" w14:textId="2AF2FA1A" w:rsidR="0055665E" w:rsidRPr="0055665E" w:rsidRDefault="0055665E" w:rsidP="0055665E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Demonstrate knowledge of data representation methods such as binary, hexadecimal, signed and unsigned numbers, and floating-point representation.</w:t>
            </w:r>
          </w:p>
          <w:p w14:paraId="7C0741BA" w14:textId="0B69EB84" w:rsidR="0055665E" w:rsidRPr="0055665E" w:rsidRDefault="0055665E" w:rsidP="0055665E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Explain the instruction execution cycle and how instructions are fetched, decoded, and executed at the hardware level.</w:t>
            </w:r>
          </w:p>
          <w:p w14:paraId="3D717ECC" w14:textId="48C87D9F" w:rsidR="0055665E" w:rsidRPr="0055665E" w:rsidRDefault="0055665E" w:rsidP="0055665E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Identify and describe the architecture and organization of microprocessors, including registers, buses, ALU, and control unit.</w:t>
            </w:r>
          </w:p>
          <w:p w14:paraId="743A9D1F" w14:textId="4F7A0170" w:rsidR="0055665E" w:rsidRPr="0055665E" w:rsidRDefault="0055665E" w:rsidP="0055665E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Understand addressing modes and the use of stack, subroutines, loops, and conditional branching in assembly.</w:t>
            </w:r>
          </w:p>
          <w:p w14:paraId="076BA250" w14:textId="0D63EF5A" w:rsidR="00077084" w:rsidRPr="00F75447" w:rsidRDefault="0055665E" w:rsidP="00F75447">
            <w:pPr>
              <w:pStyle w:val="ListParagraph"/>
              <w:numPr>
                <w:ilvl w:val="0"/>
                <w:numId w:val="28"/>
              </w:numPr>
              <w:ind w:left="42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65E">
              <w:rPr>
                <w:rFonts w:ascii="Arial" w:hAnsi="Arial" w:cs="Arial"/>
                <w:sz w:val="24"/>
                <w:szCs w:val="24"/>
              </w:rPr>
              <w:t>Interpret the internal operations of memory management and data transfers between CPU and peripheral devices.</w:t>
            </w:r>
          </w:p>
        </w:tc>
      </w:tr>
    </w:tbl>
    <w:p w14:paraId="0C4DAC39" w14:textId="1AD4AB80" w:rsidR="00720B22" w:rsidRDefault="00720B22" w:rsidP="00173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7"/>
        <w:gridCol w:w="8538"/>
      </w:tblGrid>
      <w:tr w:rsidR="00C35AE4" w14:paraId="313E78F7" w14:textId="77777777" w:rsidTr="00722F70">
        <w:tc>
          <w:tcPr>
            <w:tcW w:w="997" w:type="dxa"/>
            <w:shd w:val="clear" w:color="auto" w:fill="BFBFBF" w:themeFill="background1" w:themeFillShade="BF"/>
            <w:vAlign w:val="center"/>
          </w:tcPr>
          <w:p w14:paraId="377EF6EA" w14:textId="049450FE" w:rsidR="00C35AE4" w:rsidRPr="00567A36" w:rsidRDefault="00C35AE4" w:rsidP="00567A36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A36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Pr="00567A3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67A3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#</w:t>
            </w:r>
          </w:p>
        </w:tc>
        <w:tc>
          <w:tcPr>
            <w:tcW w:w="8538" w:type="dxa"/>
            <w:shd w:val="clear" w:color="auto" w:fill="BFBFBF" w:themeFill="background1" w:themeFillShade="BF"/>
            <w:vAlign w:val="center"/>
          </w:tcPr>
          <w:p w14:paraId="1CD337EA" w14:textId="4E3A30F9" w:rsidR="00C35AE4" w:rsidRPr="00567A36" w:rsidRDefault="00C35AE4" w:rsidP="00567A36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A36">
              <w:rPr>
                <w:rFonts w:ascii="Times New Roman" w:hAnsi="Times New Roman" w:cs="Times New Roman"/>
                <w:b/>
                <w:sz w:val="24"/>
                <w:szCs w:val="24"/>
              </w:rPr>
              <w:t>List</w:t>
            </w:r>
            <w:r w:rsidRPr="00567A3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67A36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567A3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567A3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Topics</w:t>
            </w:r>
          </w:p>
        </w:tc>
      </w:tr>
      <w:tr w:rsidR="00C35AE4" w14:paraId="475D22BB" w14:textId="77777777" w:rsidTr="00722F70">
        <w:trPr>
          <w:trHeight w:val="3764"/>
        </w:trPr>
        <w:tc>
          <w:tcPr>
            <w:tcW w:w="997" w:type="dxa"/>
            <w:vAlign w:val="center"/>
          </w:tcPr>
          <w:p w14:paraId="44B36217" w14:textId="7B4AAD07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7A36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8538" w:type="dxa"/>
          </w:tcPr>
          <w:p w14:paraId="151B59C4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pacing w:val="-2"/>
                <w:sz w:val="24"/>
                <w:szCs w:val="24"/>
              </w:rPr>
              <w:t>What is Computer Organization and</w:t>
            </w:r>
            <w:r w:rsidRPr="00722F70">
              <w:rPr>
                <w:spacing w:val="-4"/>
                <w:sz w:val="24"/>
                <w:szCs w:val="24"/>
              </w:rPr>
              <w:t xml:space="preserve"> </w:t>
            </w:r>
            <w:r w:rsidRPr="00722F70">
              <w:rPr>
                <w:spacing w:val="-2"/>
                <w:sz w:val="24"/>
                <w:szCs w:val="24"/>
              </w:rPr>
              <w:t>Assembly Language?</w:t>
            </w:r>
          </w:p>
          <w:p w14:paraId="554F6A73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Purpose of this course.</w:t>
            </w:r>
          </w:p>
          <w:p w14:paraId="62B3AB19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</w:rPr>
              <w:t>Microcomputer system</w:t>
            </w:r>
          </w:p>
          <w:p w14:paraId="21B7B873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CPU </w:t>
            </w:r>
          </w:p>
          <w:p w14:paraId="202BC981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Memory Unit</w:t>
            </w:r>
          </w:p>
          <w:p w14:paraId="4ADE1668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I/O Circuit</w:t>
            </w:r>
          </w:p>
          <w:p w14:paraId="450E64A1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8086 Microprocessor Organization</w:t>
            </w:r>
          </w:p>
          <w:p w14:paraId="54374DF4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Instruction execution</w:t>
            </w:r>
          </w:p>
          <w:p w14:paraId="68B65ED5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Number Systems</w:t>
            </w:r>
            <w:r w:rsidRPr="00722F70">
              <w:rPr>
                <w:spacing w:val="-2"/>
                <w:sz w:val="24"/>
                <w:szCs w:val="24"/>
              </w:rPr>
              <w:t xml:space="preserve"> (NS)</w:t>
            </w:r>
          </w:p>
          <w:p w14:paraId="3760FF60" w14:textId="607E212B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Binary NS</w:t>
            </w:r>
          </w:p>
          <w:p w14:paraId="61CB586B" w14:textId="5ADB7D6F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Decimal NS</w:t>
            </w:r>
          </w:p>
          <w:p w14:paraId="1F31D23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Hexadecimal NS</w:t>
            </w:r>
          </w:p>
          <w:p w14:paraId="555AD86E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2’S Compliment (Negative Binary)</w:t>
            </w:r>
          </w:p>
          <w:p w14:paraId="192DDA3E" w14:textId="77777777" w:rsidR="00C35AE4" w:rsidRPr="00722F70" w:rsidRDefault="00C35AE4" w:rsidP="00B17F10">
            <w:pPr>
              <w:pStyle w:val="TableParagraph"/>
              <w:numPr>
                <w:ilvl w:val="0"/>
                <w:numId w:val="2"/>
              </w:numPr>
              <w:tabs>
                <w:tab w:val="left" w:pos="167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Conversions</w:t>
            </w:r>
          </w:p>
          <w:p w14:paraId="30C6D556" w14:textId="69F62E87" w:rsidR="00C35AE4" w:rsidRPr="00722F70" w:rsidRDefault="00C35AE4" w:rsidP="00956791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Binary, Decimal and Hexadecimal</w:t>
            </w:r>
          </w:p>
        </w:tc>
      </w:tr>
      <w:tr w:rsidR="00C35AE4" w14:paraId="4D054060" w14:textId="77777777" w:rsidTr="00722F70">
        <w:tc>
          <w:tcPr>
            <w:tcW w:w="997" w:type="dxa"/>
            <w:vAlign w:val="center"/>
          </w:tcPr>
          <w:p w14:paraId="5B0A4CF4" w14:textId="15397538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8538" w:type="dxa"/>
          </w:tcPr>
          <w:p w14:paraId="4C07FE8E" w14:textId="7E8E006C" w:rsidR="00C35AE4" w:rsidRPr="00722F70" w:rsidRDefault="00C35AE4" w:rsidP="00B17F10">
            <w:pPr>
              <w:pStyle w:val="TableParagraph"/>
              <w:numPr>
                <w:ilvl w:val="0"/>
                <w:numId w:val="5"/>
              </w:numPr>
              <w:tabs>
                <w:tab w:val="left" w:pos="167"/>
              </w:tabs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Introduction to 8086 Assembly Language</w:t>
            </w:r>
          </w:p>
          <w:p w14:paraId="69BD7DC0" w14:textId="77777777" w:rsidR="00C35AE4" w:rsidRPr="00722F70" w:rsidRDefault="00C35AE4" w:rsidP="00B17F10">
            <w:pPr>
              <w:pStyle w:val="TableParagraph"/>
              <w:numPr>
                <w:ilvl w:val="0"/>
                <w:numId w:val="5"/>
              </w:numPr>
              <w:tabs>
                <w:tab w:val="left" w:pos="167"/>
              </w:tabs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 xml:space="preserve">Data Registers: </w:t>
            </w:r>
          </w:p>
          <w:p w14:paraId="258E2BB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Accumulator Register (AX)</w:t>
            </w:r>
          </w:p>
          <w:p w14:paraId="5A307DDF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Base register (BX)</w:t>
            </w:r>
          </w:p>
          <w:p w14:paraId="1159C528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Count Register (CX)</w:t>
            </w:r>
          </w:p>
          <w:p w14:paraId="3BED4DA6" w14:textId="5C3B9A0A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Display/Data Register (DX)</w:t>
            </w:r>
          </w:p>
          <w:p w14:paraId="19C8A309" w14:textId="77777777" w:rsidR="00C35AE4" w:rsidRPr="00722F70" w:rsidRDefault="00C35AE4" w:rsidP="00B17F10">
            <w:pPr>
              <w:pStyle w:val="TableParagraph"/>
              <w:numPr>
                <w:ilvl w:val="0"/>
                <w:numId w:val="5"/>
              </w:numPr>
              <w:tabs>
                <w:tab w:val="left" w:pos="167"/>
              </w:tabs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 xml:space="preserve">Segment Registers: </w:t>
            </w:r>
          </w:p>
          <w:p w14:paraId="41235FE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Code Segment (CS)</w:t>
            </w:r>
          </w:p>
          <w:p w14:paraId="05239770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Data Segment (DS)</w:t>
            </w:r>
          </w:p>
          <w:p w14:paraId="417547BA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Stack Segment (SS)</w:t>
            </w:r>
          </w:p>
          <w:p w14:paraId="79FCC95F" w14:textId="4491A0BB" w:rsidR="00C35AE4" w:rsidRPr="00722F70" w:rsidRDefault="00C35AE4" w:rsidP="00A565C4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Extra Segment (ES)</w:t>
            </w:r>
          </w:p>
          <w:p w14:paraId="71C635A6" w14:textId="77777777" w:rsidR="00C35AE4" w:rsidRPr="00722F70" w:rsidRDefault="00C35AE4" w:rsidP="00B17F10">
            <w:pPr>
              <w:pStyle w:val="TableParagraph"/>
              <w:numPr>
                <w:ilvl w:val="0"/>
                <w:numId w:val="5"/>
              </w:numPr>
              <w:tabs>
                <w:tab w:val="left" w:pos="167"/>
              </w:tabs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 xml:space="preserve">Pointer and Index Registers: </w:t>
            </w:r>
          </w:p>
          <w:p w14:paraId="5C05101F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Stack Pointer (SP)</w:t>
            </w:r>
          </w:p>
          <w:p w14:paraId="494867FA" w14:textId="1348929A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Base Pointer (BP)</w:t>
            </w:r>
          </w:p>
          <w:p w14:paraId="79C9BF2E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Source Index (SI)</w:t>
            </w:r>
          </w:p>
          <w:p w14:paraId="4BB82DFD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Destination Index (DI)</w:t>
            </w:r>
          </w:p>
          <w:p w14:paraId="3537117F" w14:textId="2CE93B42" w:rsidR="00C35AE4" w:rsidRPr="00722F70" w:rsidRDefault="00C35AE4" w:rsidP="0042444C">
            <w:pPr>
              <w:pStyle w:val="TableParagraph"/>
              <w:numPr>
                <w:ilvl w:val="0"/>
                <w:numId w:val="5"/>
              </w:numPr>
              <w:tabs>
                <w:tab w:val="left" w:pos="167"/>
              </w:tabs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Program structure</w:t>
            </w:r>
          </w:p>
        </w:tc>
      </w:tr>
      <w:tr w:rsidR="00C35AE4" w14:paraId="2247F0F7" w14:textId="77777777" w:rsidTr="00722F70">
        <w:tc>
          <w:tcPr>
            <w:tcW w:w="997" w:type="dxa"/>
            <w:vAlign w:val="center"/>
          </w:tcPr>
          <w:p w14:paraId="5D8381CF" w14:textId="7583AD86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8538" w:type="dxa"/>
          </w:tcPr>
          <w:p w14:paraId="0E327B4E" w14:textId="77777777" w:rsidR="00C35AE4" w:rsidRPr="00722F70" w:rsidRDefault="00C35AE4" w:rsidP="00CB269D">
            <w:pPr>
              <w:pStyle w:val="TableParagraph"/>
              <w:numPr>
                <w:ilvl w:val="0"/>
                <w:numId w:val="6"/>
              </w:numPr>
              <w:tabs>
                <w:tab w:val="left" w:pos="167"/>
                <w:tab w:val="left" w:pos="465"/>
              </w:tabs>
              <w:spacing w:line="245" w:lineRule="exact"/>
              <w:ind w:hanging="465"/>
              <w:rPr>
                <w:spacing w:val="-4"/>
                <w:sz w:val="24"/>
                <w:szCs w:val="24"/>
                <w:lang w:val="en-GB"/>
              </w:rPr>
            </w:pPr>
            <w:r w:rsidRPr="00722F70">
              <w:rPr>
                <w:spacing w:val="-4"/>
                <w:sz w:val="24"/>
                <w:szCs w:val="24"/>
                <w:lang w:val="en-GB"/>
              </w:rPr>
              <w:t>Variables</w:t>
            </w:r>
          </w:p>
          <w:p w14:paraId="41B12625" w14:textId="77777777" w:rsidR="00C35AE4" w:rsidRPr="00722F70" w:rsidRDefault="00C35AE4" w:rsidP="00CB269D">
            <w:pPr>
              <w:pStyle w:val="TableParagraph"/>
              <w:numPr>
                <w:ilvl w:val="0"/>
                <w:numId w:val="6"/>
              </w:numPr>
              <w:tabs>
                <w:tab w:val="left" w:pos="167"/>
                <w:tab w:val="left" w:pos="465"/>
              </w:tabs>
              <w:spacing w:line="245" w:lineRule="exact"/>
              <w:ind w:hanging="465"/>
              <w:rPr>
                <w:spacing w:val="-4"/>
                <w:sz w:val="24"/>
                <w:szCs w:val="24"/>
                <w:lang w:val="en-GB"/>
              </w:rPr>
            </w:pPr>
            <w:r w:rsidRPr="00722F70">
              <w:rPr>
                <w:spacing w:val="-4"/>
                <w:sz w:val="24"/>
                <w:szCs w:val="24"/>
              </w:rPr>
              <w:t>Data Declaration Directives</w:t>
            </w:r>
          </w:p>
          <w:p w14:paraId="441125DE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Define Byte (DB)</w:t>
            </w:r>
          </w:p>
          <w:p w14:paraId="60E699FA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Define Word (DW)</w:t>
            </w:r>
          </w:p>
          <w:p w14:paraId="09ADEDF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Define Doubleword (DD)</w:t>
            </w:r>
          </w:p>
          <w:p w14:paraId="708F67B5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Define Quadword (DQ)</w:t>
            </w:r>
          </w:p>
          <w:p w14:paraId="488A8D6E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Define Ten Byte (DT)</w:t>
            </w:r>
          </w:p>
          <w:p w14:paraId="06608669" w14:textId="77777777" w:rsidR="00C35AE4" w:rsidRPr="00722F70" w:rsidRDefault="00C35AE4" w:rsidP="00CB269D">
            <w:pPr>
              <w:pStyle w:val="TableParagraph"/>
              <w:numPr>
                <w:ilvl w:val="0"/>
                <w:numId w:val="6"/>
              </w:numPr>
              <w:tabs>
                <w:tab w:val="left" w:pos="167"/>
                <w:tab w:val="left" w:pos="465"/>
              </w:tabs>
              <w:spacing w:line="245" w:lineRule="exact"/>
              <w:ind w:hanging="465"/>
              <w:rPr>
                <w:spacing w:val="-4"/>
                <w:sz w:val="24"/>
                <w:szCs w:val="24"/>
                <w:lang w:val="en-GB"/>
              </w:rPr>
            </w:pPr>
            <w:r w:rsidRPr="00722F70">
              <w:rPr>
                <w:spacing w:val="-4"/>
                <w:sz w:val="24"/>
                <w:szCs w:val="24"/>
                <w:lang w:val="en-GB"/>
              </w:rPr>
              <w:t>Basic Instructions</w:t>
            </w:r>
          </w:p>
          <w:p w14:paraId="1917C15C" w14:textId="7174E7B0" w:rsidR="00C35AE4" w:rsidRPr="00722F70" w:rsidRDefault="00C35AE4" w:rsidP="00CB269D">
            <w:pPr>
              <w:pStyle w:val="TableParagraph"/>
              <w:numPr>
                <w:ilvl w:val="0"/>
                <w:numId w:val="6"/>
              </w:numPr>
              <w:tabs>
                <w:tab w:val="left" w:pos="167"/>
                <w:tab w:val="left" w:pos="465"/>
              </w:tabs>
              <w:spacing w:line="245" w:lineRule="exact"/>
              <w:ind w:hanging="465"/>
              <w:rPr>
                <w:sz w:val="24"/>
                <w:szCs w:val="24"/>
              </w:rPr>
            </w:pPr>
            <w:r w:rsidRPr="00722F70">
              <w:rPr>
                <w:spacing w:val="-4"/>
                <w:sz w:val="24"/>
                <w:szCs w:val="24"/>
              </w:rPr>
              <w:t>Memory to Memory Operation Issue</w:t>
            </w:r>
          </w:p>
        </w:tc>
      </w:tr>
      <w:tr w:rsidR="00C35AE4" w14:paraId="33DFD044" w14:textId="77777777" w:rsidTr="00722F70">
        <w:tc>
          <w:tcPr>
            <w:tcW w:w="997" w:type="dxa"/>
            <w:vAlign w:val="center"/>
          </w:tcPr>
          <w:p w14:paraId="3CF3F631" w14:textId="6D5DC7D0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8538" w:type="dxa"/>
          </w:tcPr>
          <w:p w14:paraId="2D405740" w14:textId="77777777" w:rsidR="00C35AE4" w:rsidRPr="00722F70" w:rsidRDefault="00C35AE4" w:rsidP="00CB269D">
            <w:pPr>
              <w:pStyle w:val="TableParagraph"/>
              <w:numPr>
                <w:ilvl w:val="0"/>
                <w:numId w:val="7"/>
              </w:numPr>
              <w:tabs>
                <w:tab w:val="left" w:pos="167"/>
                <w:tab w:val="left" w:pos="465"/>
              </w:tabs>
              <w:spacing w:line="244" w:lineRule="exact"/>
              <w:ind w:hanging="465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Flag Register</w:t>
            </w:r>
          </w:p>
          <w:p w14:paraId="18601070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Control Flags</w:t>
            </w:r>
          </w:p>
          <w:p w14:paraId="38635887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before="1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Direction Flag (DF)</w:t>
            </w:r>
          </w:p>
          <w:p w14:paraId="56480397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before="1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Interrupt Flag (IF)</w:t>
            </w:r>
          </w:p>
          <w:p w14:paraId="23BE9BD0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before="1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Trap Flag (TF)</w:t>
            </w:r>
          </w:p>
          <w:p w14:paraId="626C39E0" w14:textId="77777777" w:rsidR="00C35AE4" w:rsidRPr="00722F70" w:rsidRDefault="00C35AE4" w:rsidP="00356FA5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  <w:tab w:val="left" w:pos="1726"/>
              </w:tabs>
              <w:spacing w:line="229" w:lineRule="exact"/>
              <w:ind w:left="146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Status Flags</w:t>
            </w:r>
          </w:p>
          <w:p w14:paraId="6CF532DE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Carry Flag (CF)</w:t>
            </w:r>
          </w:p>
          <w:p w14:paraId="15AD6F74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Auxiliary Flag (AF)</w:t>
            </w:r>
          </w:p>
          <w:p w14:paraId="399971E8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Parity Flag (PF)</w:t>
            </w:r>
          </w:p>
          <w:p w14:paraId="4EB3B709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Zero Flag (ZF)</w:t>
            </w:r>
          </w:p>
          <w:p w14:paraId="5F81A15F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Sign Flag (SF)</w:t>
            </w:r>
          </w:p>
          <w:p w14:paraId="7638940F" w14:textId="3A44837B" w:rsidR="00C35AE4" w:rsidRPr="00722F70" w:rsidRDefault="00C35AE4" w:rsidP="0042444C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  <w:tab w:val="left" w:pos="1726"/>
              </w:tabs>
              <w:spacing w:line="222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Overflow Flag (OF)</w:t>
            </w:r>
          </w:p>
        </w:tc>
      </w:tr>
      <w:tr w:rsidR="00C35AE4" w14:paraId="63F7BFF2" w14:textId="77777777" w:rsidTr="00722F70">
        <w:tc>
          <w:tcPr>
            <w:tcW w:w="997" w:type="dxa"/>
            <w:vAlign w:val="center"/>
          </w:tcPr>
          <w:p w14:paraId="2C4585B7" w14:textId="182D5CAE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8538" w:type="dxa"/>
          </w:tcPr>
          <w:p w14:paraId="68E75C1C" w14:textId="77777777" w:rsidR="00C35AE4" w:rsidRPr="00722F70" w:rsidRDefault="00C35AE4" w:rsidP="008B268F">
            <w:pPr>
              <w:pStyle w:val="TableParagraph"/>
              <w:numPr>
                <w:ilvl w:val="0"/>
                <w:numId w:val="7"/>
              </w:numPr>
              <w:tabs>
                <w:tab w:val="left" w:pos="167"/>
                <w:tab w:val="left" w:pos="465"/>
              </w:tabs>
              <w:spacing w:line="244" w:lineRule="exact"/>
              <w:ind w:hanging="44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Flow Control</w:t>
            </w:r>
          </w:p>
          <w:p w14:paraId="0EC59250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JMP Instruction</w:t>
            </w:r>
          </w:p>
          <w:p w14:paraId="4C8ACF5E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</w:tabs>
              <w:spacing w:line="222" w:lineRule="exact"/>
              <w:ind w:left="1726" w:hanging="26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Conditional Jumps</w:t>
            </w:r>
          </w:p>
          <w:p w14:paraId="04422DDB" w14:textId="77777777" w:rsidR="00C35AE4" w:rsidRPr="00722F70" w:rsidRDefault="00C35AE4" w:rsidP="00356FA5">
            <w:pPr>
              <w:pStyle w:val="TableParagraph"/>
              <w:numPr>
                <w:ilvl w:val="2"/>
                <w:numId w:val="8"/>
              </w:numPr>
              <w:tabs>
                <w:tab w:val="left" w:pos="167"/>
              </w:tabs>
              <w:spacing w:line="222" w:lineRule="exact"/>
              <w:ind w:left="1726" w:hanging="26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Unconditional Jumps</w:t>
            </w:r>
          </w:p>
          <w:p w14:paraId="79E5E2D4" w14:textId="77777777" w:rsidR="00C35AE4" w:rsidRPr="00722F70" w:rsidRDefault="00C35AE4" w:rsidP="00B17F10">
            <w:pPr>
              <w:pStyle w:val="TableParagraph"/>
              <w:tabs>
                <w:tab w:val="left" w:pos="167"/>
                <w:tab w:val="left" w:pos="1545"/>
              </w:tabs>
              <w:spacing w:line="229" w:lineRule="exact"/>
              <w:ind w:left="1185" w:hanging="800"/>
              <w:rPr>
                <w:sz w:val="24"/>
                <w:szCs w:val="24"/>
              </w:rPr>
            </w:pPr>
          </w:p>
          <w:p w14:paraId="033BC8A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CMP Instruction</w:t>
            </w:r>
          </w:p>
          <w:p w14:paraId="02277C20" w14:textId="278E0018" w:rsidR="00C35AE4" w:rsidRPr="00722F70" w:rsidRDefault="00C35AE4" w:rsidP="00356FA5">
            <w:pPr>
              <w:pStyle w:val="ListParagraph"/>
              <w:numPr>
                <w:ilvl w:val="0"/>
                <w:numId w:val="3"/>
              </w:numPr>
              <w:tabs>
                <w:tab w:val="left" w:pos="167"/>
                <w:tab w:val="left" w:pos="7575"/>
              </w:tabs>
              <w:ind w:left="592" w:hanging="567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Loop Instruction</w:t>
            </w:r>
          </w:p>
        </w:tc>
      </w:tr>
      <w:tr w:rsidR="00C35AE4" w14:paraId="7055256F" w14:textId="77777777" w:rsidTr="00722F70">
        <w:trPr>
          <w:trHeight w:val="1273"/>
        </w:trPr>
        <w:tc>
          <w:tcPr>
            <w:tcW w:w="997" w:type="dxa"/>
            <w:vAlign w:val="center"/>
          </w:tcPr>
          <w:p w14:paraId="328B9D9A" w14:textId="57B9E9A2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8538" w:type="dxa"/>
          </w:tcPr>
          <w:p w14:paraId="6F3CBC2E" w14:textId="77777777" w:rsidR="00C35AE4" w:rsidRPr="00722F70" w:rsidRDefault="00C35AE4" w:rsidP="00982D1E">
            <w:pPr>
              <w:pStyle w:val="TableParagraph"/>
              <w:numPr>
                <w:ilvl w:val="3"/>
                <w:numId w:val="10"/>
              </w:numPr>
              <w:tabs>
                <w:tab w:val="left" w:pos="167"/>
                <w:tab w:val="left" w:pos="660"/>
              </w:tabs>
              <w:spacing w:line="224" w:lineRule="exact"/>
              <w:ind w:left="1726" w:hanging="1701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Logical Instructions</w:t>
            </w:r>
          </w:p>
          <w:p w14:paraId="080C1A4A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OR</w:t>
            </w:r>
          </w:p>
          <w:p w14:paraId="535939CF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AND</w:t>
            </w:r>
          </w:p>
          <w:p w14:paraId="57BECCD3" w14:textId="540EC5A0" w:rsidR="00C35AE4" w:rsidRPr="00722F70" w:rsidRDefault="00C35AE4" w:rsidP="00982D1E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XOR</w:t>
            </w:r>
          </w:p>
          <w:p w14:paraId="4DC4A281" w14:textId="77777777" w:rsidR="00C35AE4" w:rsidRPr="00722F70" w:rsidRDefault="00C35AE4" w:rsidP="00982D1E">
            <w:pPr>
              <w:pStyle w:val="TableParagraph"/>
              <w:numPr>
                <w:ilvl w:val="0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 xml:space="preserve">TEST </w:t>
            </w:r>
          </w:p>
          <w:p w14:paraId="3129EBFF" w14:textId="36097D5E" w:rsidR="00C35AE4" w:rsidRPr="00722F70" w:rsidRDefault="00C35AE4" w:rsidP="00FC1A83">
            <w:pPr>
              <w:pStyle w:val="TableParagraph"/>
              <w:numPr>
                <w:ilvl w:val="0"/>
                <w:numId w:val="24"/>
              </w:numPr>
              <w:tabs>
                <w:tab w:val="left" w:pos="167"/>
                <w:tab w:val="left" w:pos="734"/>
              </w:tabs>
              <w:spacing w:line="224" w:lineRule="exact"/>
              <w:ind w:hanging="862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Bit Masking</w:t>
            </w:r>
          </w:p>
        </w:tc>
      </w:tr>
      <w:tr w:rsidR="00C35AE4" w14:paraId="38305BA2" w14:textId="77777777" w:rsidTr="00722F70">
        <w:tc>
          <w:tcPr>
            <w:tcW w:w="997" w:type="dxa"/>
            <w:vAlign w:val="center"/>
          </w:tcPr>
          <w:p w14:paraId="0D89F855" w14:textId="73B44538" w:rsidR="00C35AE4" w:rsidRPr="00567A36" w:rsidRDefault="00C35AE4" w:rsidP="00FE5ABE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8538" w:type="dxa"/>
          </w:tcPr>
          <w:p w14:paraId="75905F60" w14:textId="77777777" w:rsidR="00C35AE4" w:rsidRPr="00722F70" w:rsidRDefault="00C35AE4" w:rsidP="00B17F10">
            <w:pPr>
              <w:pStyle w:val="TableParagraph"/>
              <w:numPr>
                <w:ilvl w:val="0"/>
                <w:numId w:val="11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Shift Instructions</w:t>
            </w:r>
          </w:p>
          <w:p w14:paraId="3EA7CDBA" w14:textId="4EB265A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Shift Left instruction</w:t>
            </w:r>
          </w:p>
          <w:p w14:paraId="468C291E" w14:textId="44641ED4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Shift Right instruction</w:t>
            </w:r>
          </w:p>
          <w:p w14:paraId="0A1247DB" w14:textId="77777777" w:rsidR="00C35AE4" w:rsidRPr="00722F70" w:rsidRDefault="00C35AE4" w:rsidP="00B17F10">
            <w:pPr>
              <w:pStyle w:val="TableParagraph"/>
              <w:numPr>
                <w:ilvl w:val="0"/>
                <w:numId w:val="11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Rotate Instructions</w:t>
            </w:r>
          </w:p>
          <w:p w14:paraId="7A5B5BDF" w14:textId="1AD0B40A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Rotate</w:t>
            </w:r>
            <w:r w:rsidRPr="00722F70">
              <w:rPr>
                <w:sz w:val="24"/>
                <w:szCs w:val="24"/>
              </w:rPr>
              <w:t xml:space="preserve"> Left </w:t>
            </w:r>
            <w:r w:rsidRPr="00722F70">
              <w:rPr>
                <w:sz w:val="24"/>
                <w:szCs w:val="24"/>
                <w:lang w:val="en-GB"/>
              </w:rPr>
              <w:t>instruction</w:t>
            </w:r>
          </w:p>
          <w:p w14:paraId="2AC6BC86" w14:textId="581AD0E6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Rotate</w:t>
            </w:r>
            <w:r w:rsidRPr="00722F70">
              <w:rPr>
                <w:sz w:val="24"/>
                <w:szCs w:val="24"/>
              </w:rPr>
              <w:t xml:space="preserve"> Right instruction</w:t>
            </w:r>
          </w:p>
          <w:p w14:paraId="010882AA" w14:textId="44FFF780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Binary &amp; Hexadecimal I/O</w:t>
            </w:r>
          </w:p>
        </w:tc>
      </w:tr>
      <w:tr w:rsidR="00C35AE4" w14:paraId="7E2C2C6A" w14:textId="77777777" w:rsidTr="00722F70">
        <w:trPr>
          <w:trHeight w:val="1039"/>
        </w:trPr>
        <w:tc>
          <w:tcPr>
            <w:tcW w:w="997" w:type="dxa"/>
            <w:vAlign w:val="center"/>
          </w:tcPr>
          <w:p w14:paraId="3238396F" w14:textId="087F7617" w:rsidR="00C35AE4" w:rsidRPr="00567A36" w:rsidRDefault="00C35AE4" w:rsidP="00640E9A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8538" w:type="dxa"/>
          </w:tcPr>
          <w:p w14:paraId="601FB10D" w14:textId="77777777" w:rsidR="00C35AE4" w:rsidRPr="00722F70" w:rsidRDefault="00C35AE4" w:rsidP="00B17F10">
            <w:pPr>
              <w:pStyle w:val="TableParagraph"/>
              <w:numPr>
                <w:ilvl w:val="0"/>
                <w:numId w:val="12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Stack</w:t>
            </w:r>
          </w:p>
          <w:p w14:paraId="3AD82062" w14:textId="77777777" w:rsidR="00C35AE4" w:rsidRPr="00722F70" w:rsidRDefault="00C35AE4" w:rsidP="00B17F10">
            <w:pPr>
              <w:pStyle w:val="TableParagraph"/>
              <w:numPr>
                <w:ilvl w:val="0"/>
                <w:numId w:val="12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Pointer Registers: IP, SP, BP</w:t>
            </w:r>
          </w:p>
          <w:p w14:paraId="105F1CDB" w14:textId="77777777" w:rsidR="00C35AE4" w:rsidRPr="00722F70" w:rsidRDefault="00C35AE4" w:rsidP="00B17F10">
            <w:pPr>
              <w:pStyle w:val="TableParagraph"/>
              <w:numPr>
                <w:ilvl w:val="0"/>
                <w:numId w:val="12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Procedures</w:t>
            </w:r>
          </w:p>
          <w:p w14:paraId="32001A29" w14:textId="74C484E7" w:rsidR="00C35AE4" w:rsidRPr="00722F70" w:rsidRDefault="00C35AE4" w:rsidP="005B3448">
            <w:pPr>
              <w:pStyle w:val="TableParagraph"/>
              <w:numPr>
                <w:ilvl w:val="0"/>
                <w:numId w:val="24"/>
              </w:numPr>
              <w:tabs>
                <w:tab w:val="left" w:pos="167"/>
                <w:tab w:val="left" w:pos="465"/>
              </w:tabs>
              <w:spacing w:line="245" w:lineRule="exact"/>
              <w:ind w:left="876" w:hanging="142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Include Directive</w:t>
            </w:r>
          </w:p>
        </w:tc>
      </w:tr>
      <w:tr w:rsidR="00C35AE4" w14:paraId="0D02CFB2" w14:textId="77777777" w:rsidTr="00722F70">
        <w:tc>
          <w:tcPr>
            <w:tcW w:w="997" w:type="dxa"/>
            <w:vAlign w:val="center"/>
          </w:tcPr>
          <w:p w14:paraId="7FB0D32B" w14:textId="77777777" w:rsidR="00C35AE4" w:rsidRPr="00567A36" w:rsidRDefault="00C35AE4" w:rsidP="00640E9A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8" w:type="dxa"/>
          </w:tcPr>
          <w:p w14:paraId="3DA211C8" w14:textId="78351639" w:rsidR="00C35AE4" w:rsidRPr="00722F70" w:rsidRDefault="00C35AE4" w:rsidP="00B17F10">
            <w:pPr>
              <w:tabs>
                <w:tab w:val="left" w:pos="167"/>
                <w:tab w:val="left" w:pos="7575"/>
              </w:tabs>
              <w:ind w:hanging="8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F70">
              <w:rPr>
                <w:rFonts w:ascii="Times New Roman" w:hAnsi="Times New Roman" w:cs="Times New Roman"/>
                <w:b/>
                <w:sz w:val="24"/>
                <w:szCs w:val="24"/>
              </w:rPr>
              <w:t>MIDTERM</w:t>
            </w:r>
            <w:r w:rsidRPr="00722F70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722F70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Pr="00722F70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722F7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(12)</w:t>
            </w:r>
          </w:p>
        </w:tc>
      </w:tr>
      <w:tr w:rsidR="00C35AE4" w14:paraId="0539993E" w14:textId="77777777" w:rsidTr="00722F70">
        <w:tc>
          <w:tcPr>
            <w:tcW w:w="997" w:type="dxa"/>
            <w:vAlign w:val="center"/>
          </w:tcPr>
          <w:p w14:paraId="3FE6868D" w14:textId="27A55DF0" w:rsidR="00C35AE4" w:rsidRPr="00567A36" w:rsidRDefault="00C35AE4" w:rsidP="00640E9A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8538" w:type="dxa"/>
          </w:tcPr>
          <w:p w14:paraId="331F0ECA" w14:textId="77777777" w:rsidR="00C35AE4" w:rsidRPr="00722F70" w:rsidRDefault="00C35AE4" w:rsidP="00B17F10">
            <w:pPr>
              <w:pStyle w:val="TableParagraph"/>
              <w:numPr>
                <w:ilvl w:val="0"/>
                <w:numId w:val="13"/>
              </w:numPr>
              <w:tabs>
                <w:tab w:val="left" w:pos="167"/>
                <w:tab w:val="left" w:pos="465"/>
              </w:tabs>
              <w:spacing w:line="225" w:lineRule="exact"/>
              <w:ind w:hanging="800"/>
              <w:rPr>
                <w:spacing w:val="-2"/>
                <w:sz w:val="24"/>
                <w:szCs w:val="24"/>
                <w:lang w:val="en-GB"/>
              </w:rPr>
            </w:pPr>
            <w:r w:rsidRPr="00722F70">
              <w:rPr>
                <w:spacing w:val="-2"/>
                <w:sz w:val="24"/>
                <w:szCs w:val="24"/>
                <w:lang w:val="en-GB"/>
              </w:rPr>
              <w:t>Machine Code</w:t>
            </w:r>
          </w:p>
          <w:p w14:paraId="4987342C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Byte Format details</w:t>
            </w:r>
          </w:p>
          <w:p w14:paraId="62E95F30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1 Byte, 2 Byte, 4 Byte</w:t>
            </w:r>
          </w:p>
          <w:p w14:paraId="09C4B37B" w14:textId="24931976" w:rsidR="00C35AE4" w:rsidRPr="00722F70" w:rsidRDefault="00C35AE4" w:rsidP="0042444C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Immediate addressing</w:t>
            </w:r>
          </w:p>
        </w:tc>
      </w:tr>
      <w:tr w:rsidR="00C35AE4" w14:paraId="52F8E05A" w14:textId="77777777" w:rsidTr="00722F70">
        <w:tc>
          <w:tcPr>
            <w:tcW w:w="997" w:type="dxa"/>
            <w:vAlign w:val="center"/>
          </w:tcPr>
          <w:p w14:paraId="0DB8951A" w14:textId="521E496F" w:rsidR="00C35AE4" w:rsidRPr="00567A36" w:rsidRDefault="00C35AE4" w:rsidP="00640E9A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8" w:type="dxa"/>
          </w:tcPr>
          <w:p w14:paraId="6AC46E15" w14:textId="77777777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MUL Instruction</w:t>
            </w:r>
          </w:p>
          <w:p w14:paraId="5D091E8B" w14:textId="77777777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DIV Instruction</w:t>
            </w:r>
          </w:p>
          <w:p w14:paraId="7D3CB50C" w14:textId="19513FCB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Decimal Input and Output Procedures</w:t>
            </w:r>
          </w:p>
        </w:tc>
      </w:tr>
      <w:tr w:rsidR="00C35AE4" w14:paraId="2BC8FDA0" w14:textId="77777777" w:rsidTr="00722F70">
        <w:tc>
          <w:tcPr>
            <w:tcW w:w="997" w:type="dxa"/>
            <w:vAlign w:val="center"/>
          </w:tcPr>
          <w:p w14:paraId="30C3BFE7" w14:textId="217E9E33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538" w:type="dxa"/>
          </w:tcPr>
          <w:p w14:paraId="1718E6A6" w14:textId="77777777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Arrays</w:t>
            </w:r>
          </w:p>
          <w:p w14:paraId="315535DD" w14:textId="77777777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Addressing Modes</w:t>
            </w:r>
          </w:p>
          <w:p w14:paraId="2D0024AC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Register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</w:p>
          <w:p w14:paraId="798B959A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Direct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</w:p>
          <w:p w14:paraId="7AF71AD8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Immediate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  <w:r w:rsidRPr="00722F70">
              <w:rPr>
                <w:sz w:val="24"/>
                <w:szCs w:val="24"/>
              </w:rPr>
              <w:t xml:space="preserve"> </w:t>
            </w:r>
          </w:p>
          <w:p w14:paraId="74CDD1DE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Register indirect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</w:p>
          <w:p w14:paraId="16F9262A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Base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</w:p>
          <w:p w14:paraId="6F39DE1D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 xml:space="preserve">Indexed </w:t>
            </w:r>
            <w:r w:rsidRPr="00722F70">
              <w:rPr>
                <w:sz w:val="24"/>
                <w:szCs w:val="24"/>
                <w:lang w:val="en-GB"/>
              </w:rPr>
              <w:t>Mode</w:t>
            </w:r>
          </w:p>
          <w:p w14:paraId="60A5C746" w14:textId="6AE20CD9" w:rsidR="00C35AE4" w:rsidRPr="00722F70" w:rsidRDefault="00C35AE4" w:rsidP="00F23849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  <w:tab w:val="left" w:pos="1545"/>
              </w:tabs>
              <w:spacing w:line="229" w:lineRule="exact"/>
              <w:ind w:left="146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Base-Indexed Mode</w:t>
            </w:r>
          </w:p>
        </w:tc>
      </w:tr>
      <w:tr w:rsidR="00C35AE4" w14:paraId="1B79DD2F" w14:textId="77777777" w:rsidTr="00722F70">
        <w:tc>
          <w:tcPr>
            <w:tcW w:w="997" w:type="dxa"/>
            <w:vAlign w:val="center"/>
          </w:tcPr>
          <w:p w14:paraId="58B69CAB" w14:textId="22A49A9A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538" w:type="dxa"/>
          </w:tcPr>
          <w:p w14:paraId="4F45D1C0" w14:textId="77777777" w:rsidR="00C35AE4" w:rsidRPr="00722F70" w:rsidRDefault="00C35AE4" w:rsidP="00B17F10">
            <w:pPr>
              <w:pStyle w:val="TableParagraph"/>
              <w:numPr>
                <w:ilvl w:val="0"/>
                <w:numId w:val="16"/>
              </w:numPr>
              <w:tabs>
                <w:tab w:val="left" w:pos="167"/>
                <w:tab w:val="left" w:pos="465"/>
              </w:tabs>
              <w:spacing w:line="244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Link List</w:t>
            </w:r>
          </w:p>
          <w:p w14:paraId="448C992D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Insert</w:t>
            </w:r>
          </w:p>
          <w:p w14:paraId="5512D0F9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Update</w:t>
            </w:r>
          </w:p>
          <w:p w14:paraId="70A53924" w14:textId="673771BA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Delete</w:t>
            </w:r>
          </w:p>
        </w:tc>
      </w:tr>
      <w:tr w:rsidR="00C35AE4" w14:paraId="3D9B738C" w14:textId="77777777" w:rsidTr="00722F70">
        <w:tc>
          <w:tcPr>
            <w:tcW w:w="997" w:type="dxa"/>
            <w:vAlign w:val="center"/>
          </w:tcPr>
          <w:p w14:paraId="2D271D0E" w14:textId="68C5912D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538" w:type="dxa"/>
          </w:tcPr>
          <w:p w14:paraId="03912CF8" w14:textId="77777777" w:rsidR="00C35AE4" w:rsidRPr="00722F70" w:rsidRDefault="00C35AE4" w:rsidP="00B17F10">
            <w:pPr>
              <w:pStyle w:val="TableParagraph"/>
              <w:numPr>
                <w:ilvl w:val="0"/>
                <w:numId w:val="18"/>
              </w:numPr>
              <w:tabs>
                <w:tab w:val="left" w:pos="167"/>
                <w:tab w:val="left" w:pos="465"/>
              </w:tabs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Direction Flag: DF (CLD, STD)</w:t>
            </w:r>
          </w:p>
          <w:p w14:paraId="7376E914" w14:textId="77777777" w:rsidR="00C35AE4" w:rsidRPr="00722F70" w:rsidRDefault="00C35AE4" w:rsidP="00B17F10">
            <w:pPr>
              <w:pStyle w:val="TableParagraph"/>
              <w:numPr>
                <w:ilvl w:val="0"/>
                <w:numId w:val="14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Index Registers: SI, DI</w:t>
            </w:r>
          </w:p>
          <w:p w14:paraId="33D88CF1" w14:textId="77777777" w:rsidR="00C35AE4" w:rsidRPr="00722F70" w:rsidRDefault="00C35AE4" w:rsidP="00B17F10">
            <w:pPr>
              <w:pStyle w:val="TableParagraph"/>
              <w:numPr>
                <w:ilvl w:val="0"/>
                <w:numId w:val="18"/>
              </w:numPr>
              <w:tabs>
                <w:tab w:val="left" w:pos="167"/>
                <w:tab w:val="left" w:pos="465"/>
              </w:tabs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Strings</w:t>
            </w:r>
          </w:p>
          <w:p w14:paraId="15A3C9F4" w14:textId="77777777" w:rsidR="00C35AE4" w:rsidRPr="00722F70" w:rsidRDefault="00C35AE4" w:rsidP="00B17F10">
            <w:pPr>
              <w:pStyle w:val="TableParagraph"/>
              <w:numPr>
                <w:ilvl w:val="0"/>
                <w:numId w:val="18"/>
              </w:numPr>
              <w:tabs>
                <w:tab w:val="left" w:pos="167"/>
                <w:tab w:val="left" w:pos="465"/>
              </w:tabs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String Instructions</w:t>
            </w:r>
          </w:p>
          <w:p w14:paraId="4787454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MOVS</w:t>
            </w:r>
          </w:p>
          <w:p w14:paraId="2B7A3C2B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LODS</w:t>
            </w:r>
          </w:p>
          <w:p w14:paraId="0B630302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STOS</w:t>
            </w:r>
          </w:p>
          <w:p w14:paraId="70771ED8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SCAS</w:t>
            </w:r>
          </w:p>
          <w:p w14:paraId="5351598C" w14:textId="64521E65" w:rsidR="00C35AE4" w:rsidRPr="00722F70" w:rsidRDefault="00C35AE4" w:rsidP="00C83192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</w:rPr>
              <w:t>CMPS</w:t>
            </w:r>
          </w:p>
          <w:p w14:paraId="509278C7" w14:textId="6B781555" w:rsidR="00C35AE4" w:rsidRPr="00722F70" w:rsidRDefault="00C35AE4" w:rsidP="00B17F10">
            <w:pPr>
              <w:pStyle w:val="ListParagraph"/>
              <w:numPr>
                <w:ilvl w:val="0"/>
                <w:numId w:val="8"/>
              </w:numPr>
              <w:tabs>
                <w:tab w:val="left" w:pos="167"/>
                <w:tab w:val="left" w:pos="7575"/>
              </w:tabs>
              <w:ind w:hanging="440"/>
              <w:rPr>
                <w:sz w:val="24"/>
                <w:szCs w:val="24"/>
              </w:rPr>
            </w:pPr>
            <w:bookmarkStart w:id="0" w:name="_Hlk145588775"/>
            <w:r w:rsidRPr="00722F70">
              <w:rPr>
                <w:sz w:val="24"/>
                <w:szCs w:val="24"/>
              </w:rPr>
              <w:t>Repetition Prefixes: REP, REPE, REPZ</w:t>
            </w:r>
            <w:bookmarkEnd w:id="0"/>
          </w:p>
        </w:tc>
      </w:tr>
      <w:tr w:rsidR="00C35AE4" w14:paraId="1B8B2BE8" w14:textId="77777777" w:rsidTr="00722F70">
        <w:tc>
          <w:tcPr>
            <w:tcW w:w="997" w:type="dxa"/>
            <w:vAlign w:val="center"/>
          </w:tcPr>
          <w:p w14:paraId="0FACA6B7" w14:textId="2AB1344C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8538" w:type="dxa"/>
          </w:tcPr>
          <w:p w14:paraId="7299FBF2" w14:textId="77777777" w:rsidR="00C35AE4" w:rsidRPr="00722F70" w:rsidRDefault="00C35AE4" w:rsidP="00B17F10">
            <w:pPr>
              <w:pStyle w:val="TableParagraph"/>
              <w:numPr>
                <w:ilvl w:val="0"/>
                <w:numId w:val="20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Macros</w:t>
            </w:r>
          </w:p>
          <w:p w14:paraId="186370B9" w14:textId="77777777" w:rsidR="00C35AE4" w:rsidRPr="00722F70" w:rsidRDefault="00C35AE4" w:rsidP="00B17F10">
            <w:pPr>
              <w:pStyle w:val="TableParagraph"/>
              <w:numPr>
                <w:ilvl w:val="0"/>
                <w:numId w:val="20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>Macro Definition and Invocation</w:t>
            </w:r>
          </w:p>
          <w:p w14:paraId="39E81BC9" w14:textId="77777777" w:rsidR="00C35AE4" w:rsidRPr="00722F70" w:rsidRDefault="00C35AE4" w:rsidP="00B17F10">
            <w:pPr>
              <w:pStyle w:val="TableParagraph"/>
              <w:numPr>
                <w:ilvl w:val="1"/>
                <w:numId w:val="3"/>
              </w:numPr>
              <w:tabs>
                <w:tab w:val="left" w:pos="167"/>
                <w:tab w:val="left" w:pos="880"/>
              </w:tabs>
              <w:spacing w:line="229" w:lineRule="exact"/>
              <w:ind w:left="1540"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</w:rPr>
              <w:t>Macro vs Procedure</w:t>
            </w:r>
          </w:p>
          <w:p w14:paraId="6D8480B0" w14:textId="00BEAB03" w:rsidR="00C35AE4" w:rsidRPr="00722F70" w:rsidRDefault="00C35AE4" w:rsidP="00883D1F">
            <w:pPr>
              <w:pStyle w:val="TableParagraph"/>
              <w:numPr>
                <w:ilvl w:val="0"/>
                <w:numId w:val="20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Label Conflict</w:t>
            </w:r>
          </w:p>
        </w:tc>
      </w:tr>
      <w:tr w:rsidR="00C35AE4" w14:paraId="05A57BCA" w14:textId="77777777" w:rsidTr="00722F70">
        <w:tc>
          <w:tcPr>
            <w:tcW w:w="997" w:type="dxa"/>
            <w:vAlign w:val="center"/>
          </w:tcPr>
          <w:p w14:paraId="45201C14" w14:textId="2DFC276B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8" w:type="dxa"/>
          </w:tcPr>
          <w:p w14:paraId="7BE1F8F7" w14:textId="5BD3952C" w:rsidR="00C35AE4" w:rsidRPr="00722F70" w:rsidRDefault="00C35AE4" w:rsidP="00B17F10">
            <w:pPr>
              <w:pStyle w:val="ListParagraph"/>
              <w:numPr>
                <w:ilvl w:val="0"/>
                <w:numId w:val="22"/>
              </w:numPr>
              <w:tabs>
                <w:tab w:val="left" w:pos="167"/>
                <w:tab w:val="left" w:pos="7575"/>
              </w:tabs>
              <w:ind w:hanging="465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Inline Assembly</w:t>
            </w:r>
          </w:p>
        </w:tc>
      </w:tr>
      <w:tr w:rsidR="00C35AE4" w14:paraId="30F0DEDD" w14:textId="77777777" w:rsidTr="00722F70">
        <w:tc>
          <w:tcPr>
            <w:tcW w:w="997" w:type="dxa"/>
            <w:vAlign w:val="center"/>
          </w:tcPr>
          <w:p w14:paraId="388AAC48" w14:textId="1B484D2C" w:rsidR="00C35AE4" w:rsidRPr="00567A36" w:rsidRDefault="00C35AE4" w:rsidP="00B17F10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8538" w:type="dxa"/>
          </w:tcPr>
          <w:p w14:paraId="00C0E35B" w14:textId="77777777" w:rsidR="00C35AE4" w:rsidRPr="00722F70" w:rsidRDefault="00C35AE4" w:rsidP="00B17F10">
            <w:pPr>
              <w:pStyle w:val="TableParagraph"/>
              <w:numPr>
                <w:ilvl w:val="0"/>
                <w:numId w:val="20"/>
              </w:numPr>
              <w:tabs>
                <w:tab w:val="left" w:pos="167"/>
                <w:tab w:val="left" w:pos="465"/>
              </w:tabs>
              <w:spacing w:line="245" w:lineRule="exact"/>
              <w:ind w:hanging="800"/>
              <w:rPr>
                <w:sz w:val="24"/>
                <w:szCs w:val="24"/>
                <w:lang w:val="en-GB"/>
              </w:rPr>
            </w:pPr>
            <w:r w:rsidRPr="00722F70">
              <w:rPr>
                <w:sz w:val="24"/>
                <w:szCs w:val="24"/>
                <w:lang w:val="en-GB"/>
              </w:rPr>
              <w:t xml:space="preserve">Recursion </w:t>
            </w:r>
          </w:p>
          <w:p w14:paraId="3B000CF7" w14:textId="02DED7BB" w:rsidR="00C35AE4" w:rsidRPr="00722F70" w:rsidRDefault="00C35AE4" w:rsidP="00B17F10">
            <w:pPr>
              <w:pStyle w:val="ListParagraph"/>
              <w:numPr>
                <w:ilvl w:val="0"/>
                <w:numId w:val="20"/>
              </w:numPr>
              <w:tabs>
                <w:tab w:val="left" w:pos="167"/>
                <w:tab w:val="left" w:pos="7575"/>
              </w:tabs>
              <w:ind w:hanging="800"/>
              <w:rPr>
                <w:sz w:val="24"/>
                <w:szCs w:val="24"/>
              </w:rPr>
            </w:pPr>
            <w:r w:rsidRPr="00722F70">
              <w:rPr>
                <w:sz w:val="24"/>
                <w:szCs w:val="24"/>
                <w:lang w:val="en-GB"/>
              </w:rPr>
              <w:t>Preserving Scope Variable with stack</w:t>
            </w:r>
          </w:p>
        </w:tc>
      </w:tr>
    </w:tbl>
    <w:p w14:paraId="4A8F7CB8" w14:textId="7DB07DD9" w:rsidR="00567A36" w:rsidRDefault="00567A36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077084" w:rsidRPr="00BA08A8" w14:paraId="4B191A9E" w14:textId="77777777" w:rsidTr="006E2605">
        <w:tc>
          <w:tcPr>
            <w:tcW w:w="9576" w:type="dxa"/>
            <w:shd w:val="clear" w:color="auto" w:fill="BFBFBF" w:themeFill="background1" w:themeFillShade="BF"/>
          </w:tcPr>
          <w:p w14:paraId="79C9BB08" w14:textId="77777777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Programming</w:t>
            </w:r>
            <w:r w:rsidRPr="00BA08A8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Assignments Done</w:t>
            </w:r>
            <w:r w:rsidRPr="00BA08A8">
              <w:rPr>
                <w:rFonts w:ascii="Arial" w:hAnsi="Arial" w:cs="Arial"/>
                <w:b/>
                <w:spacing w:val="-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in</w:t>
            </w:r>
            <w:r w:rsidRPr="00BA08A8">
              <w:rPr>
                <w:rFonts w:ascii="Arial" w:hAnsi="Arial" w:cs="Arial"/>
                <w:b/>
                <w:spacing w:val="-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the</w:t>
            </w:r>
            <w:r w:rsidRPr="00BA08A8">
              <w:rPr>
                <w:rFonts w:ascii="Arial" w:hAnsi="Arial" w:cs="Arial"/>
                <w:b/>
                <w:spacing w:val="-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Course</w:t>
            </w:r>
            <w:r w:rsidRPr="00BA08A8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tbl>
      <w:tblPr>
        <w:tblW w:w="950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8"/>
      </w:tblGrid>
      <w:tr w:rsidR="00077084" w:rsidRPr="00BA08A8" w14:paraId="462483AA" w14:textId="77777777" w:rsidTr="00C72C24">
        <w:trPr>
          <w:trHeight w:val="651"/>
        </w:trPr>
        <w:tc>
          <w:tcPr>
            <w:tcW w:w="9508" w:type="dxa"/>
            <w:tcBorders>
              <w:top w:val="single" w:sz="6" w:space="0" w:color="000000"/>
            </w:tcBorders>
          </w:tcPr>
          <w:p w14:paraId="090E1D73" w14:textId="77777777" w:rsidR="00C72C24" w:rsidRDefault="00C72C24" w:rsidP="006E2605">
            <w:pPr>
              <w:pStyle w:val="TableParagraph"/>
              <w:spacing w:line="273" w:lineRule="exact"/>
              <w:ind w:left="107"/>
              <w:rPr>
                <w:rFonts w:ascii="Arial" w:hAnsi="Arial" w:cs="Arial"/>
                <w:sz w:val="24"/>
              </w:rPr>
            </w:pPr>
          </w:p>
          <w:p w14:paraId="1D1EEADB" w14:textId="1E6AFA39" w:rsidR="00077084" w:rsidRPr="00BA08A8" w:rsidRDefault="00077084" w:rsidP="00C72C24">
            <w:pPr>
              <w:pStyle w:val="TableParagraph"/>
              <w:spacing w:line="273" w:lineRule="exact"/>
              <w:ind w:left="107" w:firstLine="28"/>
              <w:rPr>
                <w:rFonts w:ascii="Arial" w:hAnsi="Arial" w:cs="Arial"/>
                <w:sz w:val="24"/>
              </w:rPr>
            </w:pPr>
            <w:r w:rsidRPr="0061714E">
              <w:rPr>
                <w:rFonts w:ascii="Arial" w:hAnsi="Arial" w:cs="Arial"/>
                <w:sz w:val="24"/>
              </w:rPr>
              <w:t>Students will be assigned a series of in-class and homework tasks designed to develop and enhance their programming and problem-solving skills.</w:t>
            </w:r>
          </w:p>
        </w:tc>
      </w:tr>
    </w:tbl>
    <w:p w14:paraId="01DBDBC4" w14:textId="77777777" w:rsidR="00077084" w:rsidRDefault="00077084" w:rsidP="00077084">
      <w:pPr>
        <w:spacing w:after="0"/>
        <w:rPr>
          <w:rFonts w:ascii="Arial" w:hAnsi="Arial" w:cs="Arial"/>
          <w:sz w:val="24"/>
          <w:szCs w:val="24"/>
        </w:rPr>
      </w:pPr>
    </w:p>
    <w:p w14:paraId="6A8A9ADC" w14:textId="77777777" w:rsidR="00077084" w:rsidRPr="00BA08A8" w:rsidRDefault="00077084" w:rsidP="0007708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9576"/>
      </w:tblGrid>
      <w:tr w:rsidR="00077084" w:rsidRPr="00BA08A8" w14:paraId="29D56772" w14:textId="77777777" w:rsidTr="006E2605">
        <w:tc>
          <w:tcPr>
            <w:tcW w:w="9576" w:type="dxa"/>
          </w:tcPr>
          <w:p w14:paraId="6263CDA7" w14:textId="77777777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Teaching Methodology:</w:t>
            </w:r>
          </w:p>
        </w:tc>
      </w:tr>
      <w:tr w:rsidR="00077084" w:rsidRPr="00BA08A8" w14:paraId="2293BD9C" w14:textId="77777777" w:rsidTr="006E2605">
        <w:tc>
          <w:tcPr>
            <w:tcW w:w="9576" w:type="dxa"/>
          </w:tcPr>
          <w:p w14:paraId="7AEE49D7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Lectures, Written Assignments, Practical labs, Semester Project, Presentations</w:t>
            </w:r>
          </w:p>
        </w:tc>
      </w:tr>
      <w:tr w:rsidR="00077084" w:rsidRPr="00BA08A8" w14:paraId="10A50A56" w14:textId="77777777" w:rsidTr="006E2605">
        <w:tc>
          <w:tcPr>
            <w:tcW w:w="9576" w:type="dxa"/>
          </w:tcPr>
          <w:p w14:paraId="18DDD0EE" w14:textId="77777777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Courses Assessment:</w:t>
            </w:r>
          </w:p>
        </w:tc>
      </w:tr>
      <w:tr w:rsidR="00077084" w:rsidRPr="00BA08A8" w14:paraId="234C52E0" w14:textId="77777777" w:rsidTr="006E2605">
        <w:tc>
          <w:tcPr>
            <w:tcW w:w="9576" w:type="dxa"/>
          </w:tcPr>
          <w:p w14:paraId="268A50D9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Mid Exam, Home Assignments, Quizzes, Project, Presentations, Final Exam</w:t>
            </w:r>
          </w:p>
        </w:tc>
      </w:tr>
      <w:tr w:rsidR="00077084" w:rsidRPr="00BA08A8" w14:paraId="18D4F87D" w14:textId="77777777" w:rsidTr="006E2605">
        <w:tc>
          <w:tcPr>
            <w:tcW w:w="9576" w:type="dxa"/>
          </w:tcPr>
          <w:p w14:paraId="42141E23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Grading for 3(2-3) A-48-above, B=39-47, C=30-38, D=24-29, F= less than 24</w:t>
            </w:r>
          </w:p>
        </w:tc>
      </w:tr>
    </w:tbl>
    <w:p w14:paraId="3D4D89BC" w14:textId="77777777" w:rsidR="00077084" w:rsidRPr="00BA08A8" w:rsidRDefault="00077084" w:rsidP="0007708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77084" w:rsidRPr="00BA08A8" w14:paraId="2519C3F4" w14:textId="77777777" w:rsidTr="006E2605">
        <w:tc>
          <w:tcPr>
            <w:tcW w:w="9576" w:type="dxa"/>
            <w:shd w:val="clear" w:color="auto" w:fill="BFBFBF" w:themeFill="background1" w:themeFillShade="BF"/>
          </w:tcPr>
          <w:p w14:paraId="62A9BF38" w14:textId="77777777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Class</w:t>
            </w:r>
            <w:r w:rsidRPr="00BA08A8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Time</w:t>
            </w:r>
            <w:r w:rsidRPr="00BA08A8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Spent</w:t>
            </w:r>
            <w:r w:rsidRPr="00BA08A8">
              <w:rPr>
                <w:rFonts w:ascii="Arial" w:hAnsi="Arial" w:cs="Arial"/>
                <w:b/>
                <w:spacing w:val="-3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on</w:t>
            </w:r>
            <w:r w:rsidRPr="00BA08A8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sz w:val="24"/>
              </w:rPr>
              <w:t>(in</w:t>
            </w:r>
            <w:r w:rsidRPr="00BA08A8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sz w:val="24"/>
              </w:rPr>
              <w:t>credit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spacing w:val="-57"/>
                <w:sz w:val="24"/>
              </w:rPr>
              <w:t xml:space="preserve"> </w:t>
            </w:r>
            <w:r>
              <w:rPr>
                <w:rFonts w:ascii="Arial" w:hAnsi="Arial" w:cs="Arial"/>
                <w:spacing w:val="-57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sz w:val="24"/>
              </w:rPr>
              <w:t>hours)</w:t>
            </w:r>
            <w:r w:rsidRPr="00BA08A8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tbl>
      <w:tblPr>
        <w:tblW w:w="4562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4"/>
        <w:gridCol w:w="2375"/>
        <w:gridCol w:w="2721"/>
        <w:gridCol w:w="2520"/>
      </w:tblGrid>
      <w:tr w:rsidR="00077084" w:rsidRPr="00BA08A8" w14:paraId="3EBFF61B" w14:textId="77777777" w:rsidTr="00D94C47">
        <w:trPr>
          <w:trHeight w:val="651"/>
        </w:trPr>
        <w:tc>
          <w:tcPr>
            <w:tcW w:w="1008" w:type="pct"/>
            <w:tcBorders>
              <w:top w:val="single" w:sz="6" w:space="0" w:color="000000"/>
              <w:bottom w:val="single" w:sz="8" w:space="0" w:color="000000"/>
            </w:tcBorders>
          </w:tcPr>
          <w:p w14:paraId="687F1DBD" w14:textId="77777777" w:rsidR="00077084" w:rsidRPr="00BA08A8" w:rsidRDefault="00077084" w:rsidP="006E2605">
            <w:pPr>
              <w:pStyle w:val="TableParagraph"/>
              <w:ind w:left="107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Theory</w:t>
            </w:r>
          </w:p>
        </w:tc>
        <w:tc>
          <w:tcPr>
            <w:tcW w:w="1245" w:type="pct"/>
            <w:tcBorders>
              <w:bottom w:val="single" w:sz="8" w:space="0" w:color="000000"/>
            </w:tcBorders>
          </w:tcPr>
          <w:p w14:paraId="6FA4BB0B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Problem</w:t>
            </w:r>
            <w:r w:rsidRPr="00BA08A8">
              <w:rPr>
                <w:rFonts w:ascii="Arial" w:hAnsi="Arial" w:cs="Arial"/>
                <w:b/>
                <w:spacing w:val="-57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Analysis</w:t>
            </w:r>
          </w:p>
        </w:tc>
        <w:tc>
          <w:tcPr>
            <w:tcW w:w="1426" w:type="pct"/>
            <w:tcBorders>
              <w:bottom w:val="single" w:sz="8" w:space="0" w:color="000000"/>
            </w:tcBorders>
          </w:tcPr>
          <w:p w14:paraId="1DA8779B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Solution Design</w:t>
            </w:r>
            <w:r w:rsidRPr="00BA08A8">
              <w:rPr>
                <w:rFonts w:ascii="Arial" w:hAnsi="Arial" w:cs="Arial"/>
                <w:b/>
                <w:spacing w:val="-57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and Practical</w:t>
            </w:r>
            <w:r w:rsidRPr="00BA08A8">
              <w:rPr>
                <w:rFonts w:ascii="Arial" w:hAnsi="Arial" w:cs="Arial"/>
                <w:b/>
                <w:spacing w:val="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Development</w:t>
            </w:r>
          </w:p>
        </w:tc>
        <w:tc>
          <w:tcPr>
            <w:tcW w:w="1321" w:type="pct"/>
            <w:tcBorders>
              <w:bottom w:val="single" w:sz="8" w:space="0" w:color="000000"/>
            </w:tcBorders>
          </w:tcPr>
          <w:p w14:paraId="63012A48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Social</w:t>
            </w:r>
            <w:r w:rsidRPr="00BA08A8">
              <w:rPr>
                <w:rFonts w:ascii="Arial" w:hAnsi="Arial" w:cs="Arial"/>
                <w:b/>
                <w:spacing w:val="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and</w:t>
            </w:r>
            <w:r w:rsidRPr="00BA08A8">
              <w:rPr>
                <w:rFonts w:ascii="Arial" w:hAnsi="Arial" w:cs="Arial"/>
                <w:b/>
                <w:spacing w:val="1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Ethical</w:t>
            </w:r>
            <w:r w:rsidRPr="00BA08A8">
              <w:rPr>
                <w:rFonts w:ascii="Arial" w:hAnsi="Arial" w:cs="Arial"/>
                <w:b/>
                <w:spacing w:val="-57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Issues</w:t>
            </w:r>
          </w:p>
        </w:tc>
      </w:tr>
      <w:tr w:rsidR="00077084" w:rsidRPr="00BA08A8" w14:paraId="422236D6" w14:textId="77777777" w:rsidTr="00D94C47">
        <w:trPr>
          <w:trHeight w:val="328"/>
        </w:trPr>
        <w:tc>
          <w:tcPr>
            <w:tcW w:w="10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513D80" w14:textId="77777777" w:rsidR="00077084" w:rsidRPr="00BA08A8" w:rsidRDefault="00077084" w:rsidP="006E2605">
            <w:pPr>
              <w:pStyle w:val="TableParagraph"/>
              <w:ind w:left="107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  <w:r w:rsidRPr="00BA08A8">
              <w:rPr>
                <w:rFonts w:ascii="Arial" w:hAnsi="Arial" w:cs="Arial"/>
                <w:sz w:val="24"/>
              </w:rPr>
              <w:t>0%</w:t>
            </w:r>
          </w:p>
        </w:tc>
        <w:tc>
          <w:tcPr>
            <w:tcW w:w="1245" w:type="pct"/>
            <w:tcBorders>
              <w:top w:val="single" w:sz="8" w:space="0" w:color="000000"/>
              <w:bottom w:val="single" w:sz="8" w:space="0" w:color="000000"/>
            </w:tcBorders>
          </w:tcPr>
          <w:p w14:paraId="78B15394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  <w:r w:rsidRPr="00BA08A8">
              <w:rPr>
                <w:rFonts w:ascii="Arial" w:hAnsi="Arial" w:cs="Arial"/>
                <w:sz w:val="24"/>
              </w:rPr>
              <w:t>%</w:t>
            </w:r>
          </w:p>
        </w:tc>
        <w:tc>
          <w:tcPr>
            <w:tcW w:w="1426" w:type="pct"/>
            <w:tcBorders>
              <w:top w:val="single" w:sz="8" w:space="0" w:color="000000"/>
              <w:bottom w:val="single" w:sz="8" w:space="0" w:color="000000"/>
            </w:tcBorders>
          </w:tcPr>
          <w:p w14:paraId="45E04D2D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0</w:t>
            </w:r>
            <w:r w:rsidRPr="00BA08A8">
              <w:rPr>
                <w:rFonts w:ascii="Arial" w:hAnsi="Arial" w:cs="Arial"/>
                <w:sz w:val="24"/>
              </w:rPr>
              <w:t>%</w:t>
            </w:r>
          </w:p>
        </w:tc>
        <w:tc>
          <w:tcPr>
            <w:tcW w:w="1321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D8D4A" w14:textId="77777777" w:rsidR="00077084" w:rsidRPr="00BA08A8" w:rsidRDefault="00077084" w:rsidP="006E2605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BA08A8">
              <w:rPr>
                <w:rFonts w:ascii="Arial" w:hAnsi="Arial" w:cs="Arial"/>
                <w:sz w:val="24"/>
              </w:rPr>
              <w:t>5%</w:t>
            </w:r>
          </w:p>
        </w:tc>
      </w:tr>
    </w:tbl>
    <w:p w14:paraId="359E793F" w14:textId="77777777" w:rsidR="00077084" w:rsidRPr="00BA08A8" w:rsidRDefault="00077084" w:rsidP="0007708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7338"/>
        <w:gridCol w:w="2238"/>
      </w:tblGrid>
      <w:tr w:rsidR="00077084" w:rsidRPr="00BA08A8" w14:paraId="221667B3" w14:textId="77777777" w:rsidTr="006E2605">
        <w:tc>
          <w:tcPr>
            <w:tcW w:w="9576" w:type="dxa"/>
            <w:gridSpan w:val="2"/>
          </w:tcPr>
          <w:p w14:paraId="1B9E46FF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 Learning Outcomes (CLOs)/PLOs Mapping</w:t>
            </w:r>
          </w:p>
        </w:tc>
      </w:tr>
      <w:tr w:rsidR="00077084" w:rsidRPr="00BA08A8" w14:paraId="1F5BC658" w14:textId="77777777" w:rsidTr="006E2605">
        <w:tc>
          <w:tcPr>
            <w:tcW w:w="7338" w:type="dxa"/>
          </w:tcPr>
          <w:p w14:paraId="5095074E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At the end of course the students will be able to:</w:t>
            </w:r>
          </w:p>
        </w:tc>
        <w:tc>
          <w:tcPr>
            <w:tcW w:w="2238" w:type="dxa"/>
          </w:tcPr>
          <w:p w14:paraId="00462DE8" w14:textId="77777777" w:rsidR="00077084" w:rsidRPr="00BA08A8" w:rsidRDefault="00077084" w:rsidP="006E260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Bloom Taxonomy</w:t>
            </w:r>
          </w:p>
        </w:tc>
      </w:tr>
      <w:tr w:rsidR="00077084" w:rsidRPr="00BA08A8" w14:paraId="0DAE3A61" w14:textId="77777777" w:rsidTr="006E2605">
        <w:tc>
          <w:tcPr>
            <w:tcW w:w="7338" w:type="dxa"/>
          </w:tcPr>
          <w:p w14:paraId="1ED4E621" w14:textId="1AEE41AF" w:rsidR="00077084" w:rsidRPr="00BA08A8" w:rsidRDefault="00077084" w:rsidP="00160E0E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74D37">
              <w:rPr>
                <w:rFonts w:ascii="Arial" w:hAnsi="Arial" w:cs="Arial"/>
                <w:b/>
                <w:w w:val="99"/>
                <w:sz w:val="24"/>
                <w:szCs w:val="24"/>
              </w:rPr>
              <w:t>Understand</w:t>
            </w:r>
            <w:r w:rsidRPr="00A74D37">
              <w:rPr>
                <w:rFonts w:ascii="Arial" w:hAnsi="Arial" w:cs="Arial"/>
                <w:w w:val="99"/>
                <w:sz w:val="24"/>
                <w:szCs w:val="24"/>
              </w:rPr>
              <w:t xml:space="preserve"> the characteristics of different structures of the </w:t>
            </w:r>
            <w:r w:rsidR="00160E0E">
              <w:rPr>
                <w:rFonts w:ascii="Arial" w:hAnsi="Arial" w:cs="Arial"/>
                <w:sz w:val="24"/>
                <w:szCs w:val="24"/>
              </w:rPr>
              <w:t>Computer Organization and Assembly Language</w:t>
            </w:r>
            <w:r w:rsidRPr="00A74D3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38" w:type="dxa"/>
          </w:tcPr>
          <w:p w14:paraId="688D3EC7" w14:textId="77777777" w:rsidR="00077084" w:rsidRPr="00BA08A8" w:rsidRDefault="00077084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C2</w:t>
            </w:r>
          </w:p>
        </w:tc>
      </w:tr>
      <w:tr w:rsidR="00077084" w:rsidRPr="00BA08A8" w14:paraId="068F3CA6" w14:textId="77777777" w:rsidTr="006E2605">
        <w:tc>
          <w:tcPr>
            <w:tcW w:w="7338" w:type="dxa"/>
          </w:tcPr>
          <w:p w14:paraId="700245CC" w14:textId="6B1E3751" w:rsidR="00077084" w:rsidRPr="00BA08A8" w:rsidRDefault="00077084" w:rsidP="00160E0E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74D37">
              <w:rPr>
                <w:rFonts w:ascii="Arial" w:hAnsi="Arial" w:cs="Arial"/>
                <w:b/>
                <w:sz w:val="24"/>
                <w:szCs w:val="24"/>
              </w:rPr>
              <w:t>Analyze</w:t>
            </w:r>
            <w:r w:rsidRPr="00A74D37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Pr="00A74D37">
              <w:rPr>
                <w:rFonts w:ascii="Arial" w:hAnsi="Arial" w:cs="Arial"/>
                <w:b/>
                <w:sz w:val="24"/>
                <w:szCs w:val="24"/>
              </w:rPr>
              <w:t>evaluate</w:t>
            </w:r>
            <w:r w:rsidRPr="00A74D37">
              <w:rPr>
                <w:rFonts w:ascii="Arial" w:hAnsi="Arial" w:cs="Arial"/>
                <w:sz w:val="24"/>
                <w:szCs w:val="24"/>
              </w:rPr>
              <w:t xml:space="preserve"> the algorithms of the core functions of the </w:t>
            </w:r>
            <w:r w:rsidR="00160E0E">
              <w:rPr>
                <w:rFonts w:ascii="Arial" w:hAnsi="Arial" w:cs="Arial"/>
                <w:sz w:val="24"/>
                <w:szCs w:val="24"/>
              </w:rPr>
              <w:t>COAL</w:t>
            </w:r>
            <w:r w:rsidRPr="00A74D37">
              <w:rPr>
                <w:rFonts w:ascii="Arial" w:hAnsi="Arial" w:cs="Arial"/>
                <w:sz w:val="24"/>
                <w:szCs w:val="24"/>
              </w:rPr>
              <w:t xml:space="preserve"> and  explain  the  major performance issues with regard to the core functions.</w:t>
            </w:r>
          </w:p>
        </w:tc>
        <w:tc>
          <w:tcPr>
            <w:tcW w:w="2238" w:type="dxa"/>
          </w:tcPr>
          <w:p w14:paraId="223C838B" w14:textId="77777777" w:rsidR="00077084" w:rsidRPr="00BA08A8" w:rsidRDefault="00077084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4,5</w:t>
            </w:r>
            <w:r w:rsidRPr="00BA08A8">
              <w:rPr>
                <w:rFonts w:ascii="Arial" w:hAnsi="Arial" w:cs="Arial"/>
                <w:sz w:val="24"/>
                <w:szCs w:val="24"/>
              </w:rPr>
              <w:t xml:space="preserve"> (Apply)</w:t>
            </w:r>
          </w:p>
        </w:tc>
      </w:tr>
      <w:tr w:rsidR="00077084" w:rsidRPr="00BA08A8" w14:paraId="14726EC3" w14:textId="77777777" w:rsidTr="006E2605">
        <w:tc>
          <w:tcPr>
            <w:tcW w:w="7338" w:type="dxa"/>
          </w:tcPr>
          <w:p w14:paraId="401654EB" w14:textId="013D19FD" w:rsidR="00077084" w:rsidRPr="00BA08A8" w:rsidRDefault="00077084" w:rsidP="00160E0E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74D37">
              <w:rPr>
                <w:rFonts w:ascii="Arial" w:hAnsi="Arial" w:cs="Arial"/>
                <w:b/>
                <w:sz w:val="24"/>
                <w:szCs w:val="24"/>
              </w:rPr>
              <w:t>Demonstrate</w:t>
            </w:r>
            <w:r w:rsidRPr="00A74D37">
              <w:rPr>
                <w:rFonts w:ascii="Arial" w:hAnsi="Arial" w:cs="Arial"/>
                <w:sz w:val="24"/>
                <w:szCs w:val="24"/>
              </w:rPr>
              <w:t xml:space="preserve"> the knowledge in applying system software and tools available </w:t>
            </w:r>
          </w:p>
        </w:tc>
        <w:tc>
          <w:tcPr>
            <w:tcW w:w="2238" w:type="dxa"/>
          </w:tcPr>
          <w:p w14:paraId="33C48015" w14:textId="77777777" w:rsidR="00077084" w:rsidRPr="00BA08A8" w:rsidRDefault="00077084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C3 (Solve)</w:t>
            </w:r>
          </w:p>
        </w:tc>
      </w:tr>
      <w:tr w:rsidR="00077084" w:rsidRPr="00BA08A8" w14:paraId="4F07FC79" w14:textId="77777777" w:rsidTr="006E2605">
        <w:tc>
          <w:tcPr>
            <w:tcW w:w="9576" w:type="dxa"/>
            <w:gridSpan w:val="2"/>
          </w:tcPr>
          <w:p w14:paraId="050FED1C" w14:textId="77777777" w:rsidR="00077084" w:rsidRPr="00BA08A8" w:rsidRDefault="0007708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</w:rPr>
              <w:t>C=Cognitive domain</w:t>
            </w:r>
          </w:p>
        </w:tc>
      </w:tr>
    </w:tbl>
    <w:p w14:paraId="006D9BBB" w14:textId="77777777" w:rsidR="00077084" w:rsidRPr="00BA08A8" w:rsidRDefault="00077084" w:rsidP="0007708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077084" w:rsidRPr="00BA08A8" w14:paraId="6B73CEF6" w14:textId="77777777" w:rsidTr="006E2605">
        <w:tc>
          <w:tcPr>
            <w:tcW w:w="9576" w:type="dxa"/>
            <w:shd w:val="clear" w:color="auto" w:fill="BFBFBF" w:themeFill="background1" w:themeFillShade="BF"/>
          </w:tcPr>
          <w:p w14:paraId="07FC0C62" w14:textId="77777777" w:rsidR="00077084" w:rsidRPr="00BA08A8" w:rsidRDefault="0007708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CLO – PLO Mapping</w:t>
            </w:r>
          </w:p>
        </w:tc>
      </w:tr>
    </w:tbl>
    <w:tbl>
      <w:tblPr>
        <w:tblW w:w="9640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1418"/>
        <w:gridCol w:w="1417"/>
        <w:gridCol w:w="2124"/>
      </w:tblGrid>
      <w:tr w:rsidR="00077084" w:rsidRPr="00BA08A8" w14:paraId="7B353DED" w14:textId="77777777" w:rsidTr="006E2605">
        <w:trPr>
          <w:trHeight w:val="371"/>
        </w:trPr>
        <w:tc>
          <w:tcPr>
            <w:tcW w:w="4681" w:type="dxa"/>
            <w:tcBorders>
              <w:top w:val="single" w:sz="8" w:space="0" w:color="000000"/>
              <w:bottom w:val="single" w:sz="8" w:space="0" w:color="000000"/>
              <w:tl2br w:val="single" w:sz="8" w:space="0" w:color="000000"/>
            </w:tcBorders>
          </w:tcPr>
          <w:p w14:paraId="54D7A405" w14:textId="77777777" w:rsidR="00077084" w:rsidRPr="00BA08A8" w:rsidRDefault="00077084" w:rsidP="006E2605">
            <w:pPr>
              <w:pStyle w:val="TableParagraph"/>
              <w:ind w:right="508"/>
              <w:jc w:val="center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CLOs</w:t>
            </w:r>
            <w:r w:rsidRPr="00BA08A8">
              <w:rPr>
                <w:rFonts w:ascii="Arial" w:hAnsi="Arial" w:cs="Arial"/>
                <w:b/>
                <w:sz w:val="24"/>
              </w:rPr>
              <w:br/>
              <w:t>PLOs</w:t>
            </w:r>
          </w:p>
        </w:tc>
        <w:tc>
          <w:tcPr>
            <w:tcW w:w="1418" w:type="dxa"/>
            <w:tcBorders>
              <w:bottom w:val="single" w:sz="8" w:space="0" w:color="000000"/>
            </w:tcBorders>
            <w:shd w:val="clear" w:color="auto" w:fill="DFDFDF"/>
            <w:vAlign w:val="center"/>
          </w:tcPr>
          <w:p w14:paraId="6FBC4495" w14:textId="77777777" w:rsidR="00077084" w:rsidRPr="00BA08A8" w:rsidRDefault="00077084" w:rsidP="006E2605">
            <w:pPr>
              <w:pStyle w:val="TableParagraph"/>
              <w:ind w:left="107"/>
              <w:jc w:val="center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CLO:1</w:t>
            </w:r>
          </w:p>
        </w:tc>
        <w:tc>
          <w:tcPr>
            <w:tcW w:w="1417" w:type="dxa"/>
            <w:tcBorders>
              <w:bottom w:val="single" w:sz="8" w:space="0" w:color="000000"/>
            </w:tcBorders>
            <w:shd w:val="clear" w:color="auto" w:fill="DFDFDF"/>
            <w:vAlign w:val="center"/>
          </w:tcPr>
          <w:p w14:paraId="249FF022" w14:textId="77777777" w:rsidR="00077084" w:rsidRPr="00BA08A8" w:rsidRDefault="00077084" w:rsidP="006E2605">
            <w:pPr>
              <w:pStyle w:val="TableParagraph"/>
              <w:ind w:left="106"/>
              <w:jc w:val="center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CLO:2</w:t>
            </w:r>
          </w:p>
        </w:tc>
        <w:tc>
          <w:tcPr>
            <w:tcW w:w="2124" w:type="dxa"/>
            <w:tcBorders>
              <w:bottom w:val="single" w:sz="8" w:space="0" w:color="000000"/>
            </w:tcBorders>
            <w:shd w:val="clear" w:color="auto" w:fill="DFDFDF"/>
            <w:vAlign w:val="center"/>
          </w:tcPr>
          <w:p w14:paraId="26CC0053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CLO:3</w:t>
            </w:r>
          </w:p>
        </w:tc>
      </w:tr>
      <w:tr w:rsidR="00077084" w:rsidRPr="00BA08A8" w14:paraId="77AFA0B3" w14:textId="77777777" w:rsidTr="006E2605">
        <w:trPr>
          <w:trHeight w:val="611"/>
        </w:trPr>
        <w:tc>
          <w:tcPr>
            <w:tcW w:w="4681" w:type="dxa"/>
            <w:tcBorders>
              <w:top w:val="single" w:sz="8" w:space="0" w:color="000000"/>
            </w:tcBorders>
            <w:shd w:val="clear" w:color="auto" w:fill="DFDFDF"/>
          </w:tcPr>
          <w:p w14:paraId="44959BC4" w14:textId="77777777" w:rsidR="00077084" w:rsidRPr="00BA08A8" w:rsidRDefault="00077084" w:rsidP="00F51451">
            <w:pPr>
              <w:pStyle w:val="TableParagraph"/>
              <w:ind w:left="405" w:right="157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PLO-1</w:t>
            </w:r>
          </w:p>
          <w:p w14:paraId="3A8592FB" w14:textId="77777777" w:rsidR="00077084" w:rsidRPr="00BA08A8" w:rsidRDefault="00077084" w:rsidP="00F51451">
            <w:pPr>
              <w:pStyle w:val="TableParagraph"/>
              <w:ind w:left="405" w:right="160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(Knowledge)</w:t>
            </w:r>
          </w:p>
        </w:tc>
        <w:tc>
          <w:tcPr>
            <w:tcW w:w="1418" w:type="dxa"/>
            <w:tcBorders>
              <w:top w:val="single" w:sz="8" w:space="0" w:color="000000"/>
            </w:tcBorders>
          </w:tcPr>
          <w:p w14:paraId="31648CCA" w14:textId="77777777" w:rsidR="00077084" w:rsidRPr="00BA08A8" w:rsidRDefault="00077084" w:rsidP="006E2605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30"/>
                <w:szCs w:val="28"/>
              </w:rPr>
            </w:pPr>
            <w:r w:rsidRPr="00BA08A8">
              <w:rPr>
                <w:rFonts w:ascii="Arial" w:hAnsi="Arial" w:cs="Arial"/>
                <w:b/>
                <w:sz w:val="30"/>
                <w:szCs w:val="28"/>
              </w:rPr>
              <w:t>√</w:t>
            </w:r>
          </w:p>
        </w:tc>
        <w:tc>
          <w:tcPr>
            <w:tcW w:w="1417" w:type="dxa"/>
            <w:tcBorders>
              <w:top w:val="single" w:sz="8" w:space="0" w:color="000000"/>
            </w:tcBorders>
          </w:tcPr>
          <w:p w14:paraId="7979E08B" w14:textId="77777777" w:rsidR="00077084" w:rsidRPr="00BA08A8" w:rsidRDefault="00077084" w:rsidP="006E2605">
            <w:pPr>
              <w:pStyle w:val="TableParagraph"/>
              <w:ind w:left="6"/>
              <w:jc w:val="center"/>
              <w:rPr>
                <w:rFonts w:ascii="Arial" w:hAnsi="Arial" w:cs="Arial"/>
                <w:b/>
                <w:sz w:val="30"/>
                <w:szCs w:val="28"/>
              </w:rPr>
            </w:pPr>
            <w:r w:rsidRPr="00BA08A8">
              <w:rPr>
                <w:rFonts w:ascii="Arial" w:hAnsi="Arial" w:cs="Arial"/>
                <w:b/>
                <w:sz w:val="30"/>
                <w:szCs w:val="28"/>
              </w:rPr>
              <w:t>√</w:t>
            </w:r>
          </w:p>
        </w:tc>
        <w:tc>
          <w:tcPr>
            <w:tcW w:w="2124" w:type="dxa"/>
            <w:tcBorders>
              <w:top w:val="single" w:sz="8" w:space="0" w:color="000000"/>
            </w:tcBorders>
          </w:tcPr>
          <w:p w14:paraId="53A8396B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sz w:val="30"/>
                <w:szCs w:val="28"/>
              </w:rPr>
            </w:pPr>
          </w:p>
        </w:tc>
      </w:tr>
      <w:tr w:rsidR="00077084" w:rsidRPr="00BA08A8" w14:paraId="1FC95A2A" w14:textId="77777777" w:rsidTr="006E2605">
        <w:trPr>
          <w:trHeight w:val="596"/>
        </w:trPr>
        <w:tc>
          <w:tcPr>
            <w:tcW w:w="4681" w:type="dxa"/>
            <w:shd w:val="clear" w:color="auto" w:fill="DFDFDF"/>
          </w:tcPr>
          <w:p w14:paraId="27B4E346" w14:textId="77777777" w:rsidR="00077084" w:rsidRPr="00BA08A8" w:rsidRDefault="00077084" w:rsidP="00F51451">
            <w:pPr>
              <w:pStyle w:val="TableParagraph"/>
              <w:ind w:left="405" w:right="157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PLO-2</w:t>
            </w:r>
          </w:p>
          <w:p w14:paraId="617FABCD" w14:textId="77777777" w:rsidR="00077084" w:rsidRPr="00BA08A8" w:rsidRDefault="00077084" w:rsidP="00F51451">
            <w:pPr>
              <w:pStyle w:val="TableParagraph"/>
              <w:ind w:left="405" w:right="159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(Problem</w:t>
            </w:r>
            <w:r w:rsidRPr="00BA08A8">
              <w:rPr>
                <w:rFonts w:ascii="Arial" w:hAnsi="Arial" w:cs="Arial"/>
                <w:b/>
                <w:spacing w:val="-58"/>
                <w:sz w:val="24"/>
              </w:rPr>
              <w:t xml:space="preserve"> </w:t>
            </w:r>
            <w:r w:rsidRPr="00BA08A8">
              <w:rPr>
                <w:rFonts w:ascii="Arial" w:hAnsi="Arial" w:cs="Arial"/>
                <w:b/>
                <w:sz w:val="24"/>
              </w:rPr>
              <w:t>Analysis)</w:t>
            </w:r>
          </w:p>
        </w:tc>
        <w:tc>
          <w:tcPr>
            <w:tcW w:w="1418" w:type="dxa"/>
          </w:tcPr>
          <w:p w14:paraId="79EEBA3A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sz w:val="30"/>
                <w:szCs w:val="28"/>
              </w:rPr>
            </w:pPr>
          </w:p>
        </w:tc>
        <w:tc>
          <w:tcPr>
            <w:tcW w:w="1417" w:type="dxa"/>
          </w:tcPr>
          <w:p w14:paraId="566B2C58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sz w:val="30"/>
                <w:szCs w:val="28"/>
              </w:rPr>
            </w:pPr>
          </w:p>
        </w:tc>
        <w:tc>
          <w:tcPr>
            <w:tcW w:w="2124" w:type="dxa"/>
          </w:tcPr>
          <w:p w14:paraId="68910DBF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bCs/>
                <w:sz w:val="30"/>
                <w:szCs w:val="28"/>
              </w:rPr>
            </w:pPr>
            <w:r w:rsidRPr="00BA08A8">
              <w:rPr>
                <w:rFonts w:ascii="Arial" w:hAnsi="Arial" w:cs="Arial"/>
                <w:bCs/>
                <w:sz w:val="30"/>
                <w:szCs w:val="28"/>
              </w:rPr>
              <w:t>√</w:t>
            </w:r>
          </w:p>
        </w:tc>
      </w:tr>
      <w:tr w:rsidR="00077084" w:rsidRPr="00BA08A8" w14:paraId="519E223C" w14:textId="77777777" w:rsidTr="006E2605">
        <w:trPr>
          <w:trHeight w:val="548"/>
        </w:trPr>
        <w:tc>
          <w:tcPr>
            <w:tcW w:w="4681" w:type="dxa"/>
            <w:shd w:val="clear" w:color="auto" w:fill="DFDFDF"/>
          </w:tcPr>
          <w:p w14:paraId="0A94C7D1" w14:textId="77777777" w:rsidR="00077084" w:rsidRPr="00BA08A8" w:rsidRDefault="00077084" w:rsidP="00F51451">
            <w:pPr>
              <w:pStyle w:val="TableParagraph"/>
              <w:ind w:left="405" w:right="157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PLO-3</w:t>
            </w:r>
          </w:p>
          <w:p w14:paraId="08C24624" w14:textId="77777777" w:rsidR="00077084" w:rsidRPr="00BA08A8" w:rsidRDefault="00077084" w:rsidP="00F51451">
            <w:pPr>
              <w:pStyle w:val="TableParagraph"/>
              <w:ind w:left="405" w:right="157" w:firstLine="0"/>
              <w:rPr>
                <w:rFonts w:ascii="Arial" w:hAnsi="Arial" w:cs="Arial"/>
                <w:b/>
                <w:sz w:val="24"/>
              </w:rPr>
            </w:pPr>
            <w:r w:rsidRPr="00BA08A8">
              <w:rPr>
                <w:rFonts w:ascii="Arial" w:hAnsi="Arial" w:cs="Arial"/>
                <w:b/>
                <w:sz w:val="24"/>
              </w:rPr>
              <w:t>(System Design)</w:t>
            </w:r>
          </w:p>
        </w:tc>
        <w:tc>
          <w:tcPr>
            <w:tcW w:w="1418" w:type="dxa"/>
          </w:tcPr>
          <w:p w14:paraId="200982CF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sz w:val="30"/>
                <w:szCs w:val="28"/>
              </w:rPr>
            </w:pPr>
          </w:p>
        </w:tc>
        <w:tc>
          <w:tcPr>
            <w:tcW w:w="1417" w:type="dxa"/>
          </w:tcPr>
          <w:p w14:paraId="27EC0DBA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sz w:val="30"/>
                <w:szCs w:val="28"/>
              </w:rPr>
            </w:pPr>
          </w:p>
        </w:tc>
        <w:tc>
          <w:tcPr>
            <w:tcW w:w="2124" w:type="dxa"/>
          </w:tcPr>
          <w:p w14:paraId="25D759D6" w14:textId="77777777" w:rsidR="00077084" w:rsidRPr="00BA08A8" w:rsidRDefault="00077084" w:rsidP="006E2605">
            <w:pPr>
              <w:pStyle w:val="TableParagraph"/>
              <w:jc w:val="center"/>
              <w:rPr>
                <w:rFonts w:ascii="Arial" w:hAnsi="Arial" w:cs="Arial"/>
                <w:bCs/>
                <w:sz w:val="30"/>
                <w:szCs w:val="28"/>
              </w:rPr>
            </w:pPr>
            <w:r w:rsidRPr="00BA08A8">
              <w:rPr>
                <w:rFonts w:ascii="Arial" w:hAnsi="Arial" w:cs="Arial"/>
                <w:bCs/>
                <w:sz w:val="30"/>
                <w:szCs w:val="28"/>
              </w:rPr>
              <w:t>√</w:t>
            </w:r>
          </w:p>
        </w:tc>
      </w:tr>
    </w:tbl>
    <w:p w14:paraId="4226BA36" w14:textId="7C6B59B2" w:rsidR="008D3EEA" w:rsidRDefault="008D3EEA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3D5D0B75" w14:textId="358D62D8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0C15BC0F" w14:textId="38DC38C8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737B265F" w14:textId="567C02EC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6E88EDAD" w14:textId="1612ECCD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6F133E20" w14:textId="504340AB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3F14C174" w14:textId="1A4E571C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4A708A17" w14:textId="5A6E61AE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p w14:paraId="57A63B6F" w14:textId="1F42E865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3258"/>
      </w:tblGrid>
      <w:tr w:rsidR="00C35AE4" w:rsidRPr="00BA08A8" w14:paraId="06BB6FB3" w14:textId="77777777" w:rsidTr="006E2605">
        <w:tc>
          <w:tcPr>
            <w:tcW w:w="9576" w:type="dxa"/>
            <w:gridSpan w:val="4"/>
            <w:shd w:val="clear" w:color="auto" w:fill="BFBFBF" w:themeFill="background1" w:themeFillShade="BF"/>
          </w:tcPr>
          <w:p w14:paraId="734059A1" w14:textId="1BE31B7C" w:rsidR="00C35AE4" w:rsidRPr="00BA08A8" w:rsidRDefault="00C35AE4" w:rsidP="00C35AE4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  <w:bookmarkStart w:id="1" w:name="_GoBack"/>
            <w:bookmarkEnd w:id="1"/>
            <w:r w:rsidRPr="0017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Computer Organization and Assembly Language</w:t>
            </w:r>
            <w:r w:rsidRPr="00BA08A8">
              <w:rPr>
                <w:rFonts w:ascii="Arial" w:hAnsi="Arial" w:cs="Arial"/>
                <w:b/>
                <w:sz w:val="32"/>
                <w:szCs w:val="20"/>
              </w:rPr>
              <w:t xml:space="preserve"> (CS</w:t>
            </w:r>
            <w:r>
              <w:rPr>
                <w:rFonts w:ascii="Arial" w:hAnsi="Arial" w:cs="Arial"/>
                <w:b/>
                <w:sz w:val="32"/>
                <w:szCs w:val="20"/>
              </w:rPr>
              <w:t>C</w:t>
            </w:r>
            <w:r w:rsidRPr="00BA08A8">
              <w:rPr>
                <w:rFonts w:ascii="Arial" w:hAnsi="Arial" w:cs="Arial"/>
                <w:b/>
                <w:sz w:val="32"/>
                <w:szCs w:val="20"/>
              </w:rPr>
              <w:t>-</w:t>
            </w:r>
            <w:r>
              <w:rPr>
                <w:rFonts w:ascii="Arial" w:hAnsi="Arial" w:cs="Arial"/>
                <w:b/>
                <w:sz w:val="32"/>
                <w:szCs w:val="20"/>
              </w:rPr>
              <w:t>211</w:t>
            </w:r>
            <w:r w:rsidRPr="00BA08A8">
              <w:rPr>
                <w:rFonts w:ascii="Arial" w:hAnsi="Arial" w:cs="Arial"/>
                <w:b/>
                <w:sz w:val="32"/>
                <w:szCs w:val="20"/>
              </w:rPr>
              <w:t>)</w:t>
            </w:r>
            <w:r>
              <w:rPr>
                <w:rFonts w:ascii="Arial" w:hAnsi="Arial" w:cs="Arial"/>
                <w:b/>
                <w:sz w:val="32"/>
                <w:szCs w:val="20"/>
              </w:rPr>
              <w:t xml:space="preserve"> – Practical</w:t>
            </w:r>
          </w:p>
        </w:tc>
      </w:tr>
      <w:tr w:rsidR="00C35AE4" w:rsidRPr="00BA08A8" w14:paraId="194FD4B9" w14:textId="77777777" w:rsidTr="006E2605">
        <w:tc>
          <w:tcPr>
            <w:tcW w:w="2394" w:type="dxa"/>
          </w:tcPr>
          <w:p w14:paraId="5FB8E364" w14:textId="77777777" w:rsidR="00C35AE4" w:rsidRPr="00BA08A8" w:rsidRDefault="00C35AE4" w:rsidP="006E2605">
            <w:pPr>
              <w:tabs>
                <w:tab w:val="right" w:pos="217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Credit Hours:</w:t>
            </w:r>
          </w:p>
        </w:tc>
        <w:tc>
          <w:tcPr>
            <w:tcW w:w="1944" w:type="dxa"/>
          </w:tcPr>
          <w:p w14:paraId="52F86A77" w14:textId="77777777" w:rsidR="00C35AE4" w:rsidRPr="00BA08A8" w:rsidRDefault="00C35AE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(2-3)</w:t>
            </w:r>
          </w:p>
        </w:tc>
        <w:tc>
          <w:tcPr>
            <w:tcW w:w="1980" w:type="dxa"/>
          </w:tcPr>
          <w:p w14:paraId="1F1929BB" w14:textId="77777777" w:rsidR="00C35AE4" w:rsidRPr="00BA08A8" w:rsidRDefault="00C35AE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Prerequisites:</w:t>
            </w:r>
          </w:p>
        </w:tc>
        <w:tc>
          <w:tcPr>
            <w:tcW w:w="3258" w:type="dxa"/>
          </w:tcPr>
          <w:p w14:paraId="23629DE3" w14:textId="77777777" w:rsidR="00C35AE4" w:rsidRPr="00BA08A8" w:rsidRDefault="00C35AE4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DLD</w:t>
            </w:r>
          </w:p>
        </w:tc>
      </w:tr>
      <w:tr w:rsidR="00C35AE4" w:rsidRPr="00BA08A8" w14:paraId="5C258F6B" w14:textId="77777777" w:rsidTr="006E2605">
        <w:tc>
          <w:tcPr>
            <w:tcW w:w="2394" w:type="dxa"/>
          </w:tcPr>
          <w:p w14:paraId="26A08D15" w14:textId="77777777" w:rsidR="00C35AE4" w:rsidRPr="00BA08A8" w:rsidRDefault="00C35AE4" w:rsidP="006E2605">
            <w:pPr>
              <w:tabs>
                <w:tab w:val="right" w:pos="217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Teacher:</w:t>
            </w:r>
          </w:p>
        </w:tc>
        <w:tc>
          <w:tcPr>
            <w:tcW w:w="1944" w:type="dxa"/>
          </w:tcPr>
          <w:p w14:paraId="78512A3A" w14:textId="77777777" w:rsidR="00C35AE4" w:rsidRPr="00BA08A8" w:rsidRDefault="00C35AE4" w:rsidP="006E26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H.M. Faisal</w:t>
            </w:r>
          </w:p>
        </w:tc>
        <w:tc>
          <w:tcPr>
            <w:tcW w:w="1980" w:type="dxa"/>
          </w:tcPr>
          <w:p w14:paraId="5CCDFDD6" w14:textId="77777777" w:rsidR="00C35AE4" w:rsidRPr="00BA08A8" w:rsidRDefault="00C35AE4" w:rsidP="006E2605">
            <w:pPr>
              <w:rPr>
                <w:rFonts w:ascii="Arial" w:hAnsi="Arial" w:cs="Arial"/>
                <w:sz w:val="24"/>
                <w:szCs w:val="24"/>
              </w:rPr>
            </w:pPr>
            <w:r w:rsidRPr="00BA08A8">
              <w:rPr>
                <w:rFonts w:ascii="Arial" w:hAnsi="Arial" w:cs="Arial"/>
                <w:sz w:val="24"/>
                <w:szCs w:val="24"/>
              </w:rPr>
              <w:t>Office: R-</w:t>
            </w: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3258" w:type="dxa"/>
          </w:tcPr>
          <w:p w14:paraId="658FE3DD" w14:textId="77777777" w:rsidR="00C35AE4" w:rsidRPr="00BA08A8" w:rsidRDefault="00C35AE4" w:rsidP="006E26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hmfaisal</w:t>
            </w:r>
            <w:r w:rsidRPr="00BA08A8">
              <w:rPr>
                <w:rFonts w:ascii="Arial" w:hAnsi="Arial" w:cs="Arial"/>
                <w:sz w:val="24"/>
                <w:szCs w:val="24"/>
              </w:rPr>
              <w:t>@uaar.edu.pk</w:t>
            </w:r>
          </w:p>
        </w:tc>
      </w:tr>
    </w:tbl>
    <w:p w14:paraId="27FBD88F" w14:textId="77777777" w:rsidR="00C35AE4" w:rsidRDefault="00C35AE4" w:rsidP="00C35A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C35AE4" w:rsidRPr="00D807C6" w14:paraId="06946E9F" w14:textId="77777777" w:rsidTr="006E2605">
        <w:tc>
          <w:tcPr>
            <w:tcW w:w="9576" w:type="dxa"/>
            <w:shd w:val="clear" w:color="auto" w:fill="BFBFBF" w:themeFill="background1" w:themeFillShade="BF"/>
          </w:tcPr>
          <w:p w14:paraId="03AFB3E1" w14:textId="77777777" w:rsidR="00C35AE4" w:rsidRPr="00BA08A8" w:rsidRDefault="00C35AE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 Introduction:</w:t>
            </w:r>
          </w:p>
        </w:tc>
      </w:tr>
      <w:tr w:rsidR="00C35AE4" w:rsidRPr="00BA08A8" w14:paraId="3589FA4E" w14:textId="77777777" w:rsidTr="006E2605">
        <w:tc>
          <w:tcPr>
            <w:tcW w:w="9576" w:type="dxa"/>
          </w:tcPr>
          <w:p w14:paraId="07647FDD" w14:textId="6936EA1C" w:rsidR="00C35AE4" w:rsidRPr="009C0AB2" w:rsidRDefault="00E9291D" w:rsidP="00E9291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This lab course introduces students to the fundamental concepts of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low level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programming of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Computer Organization and Assembly Language</w:t>
            </w:r>
            <w:r>
              <w:rPr>
                <w:rFonts w:ascii="Arial" w:hAnsi="Arial" w:cs="Arial"/>
                <w:bCs/>
                <w:sz w:val="24"/>
                <w:szCs w:val="24"/>
              </w:rPr>
              <w:t>, with a focus on general</w:t>
            </w:r>
            <w:r>
              <w:rPr>
                <w:rFonts w:ascii="Arial" w:hAnsi="Arial" w:cs="Arial"/>
                <w:bCs/>
                <w:sz w:val="24"/>
                <w:szCs w:val="24"/>
              </w:rPr>
              <w:t>/basic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programming principles and techniques. By the end of the term, students are expected to become proficient in making an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embedded system software’s, like AC, Microwave, Digital Washing Machine, refrigerator and home appliances. </w:t>
            </w:r>
            <w:r w:rsidR="00C35AE4" w:rsidRPr="00286C22">
              <w:rPr>
                <w:rFonts w:ascii="Arial" w:hAnsi="Arial" w:cs="Arial"/>
                <w:sz w:val="24"/>
                <w:szCs w:val="24"/>
              </w:rPr>
              <w:t>Computer Organization and Assembly</w:t>
            </w:r>
            <w:r w:rsidR="00C35AE4" w:rsidRPr="00A74D37">
              <w:rPr>
                <w:rFonts w:ascii="Arial" w:hAnsi="Arial" w:cs="Arial"/>
                <w:sz w:val="24"/>
                <w:szCs w:val="24"/>
              </w:rPr>
              <w:t xml:space="preserve">, System structures, </w:t>
            </w:r>
            <w:r w:rsidR="00C35AE4">
              <w:rPr>
                <w:rFonts w:ascii="Arial" w:hAnsi="Arial" w:cs="Arial"/>
                <w:sz w:val="24"/>
                <w:szCs w:val="24"/>
              </w:rPr>
              <w:t xml:space="preserve">Emu8086 and DOS BOX, </w:t>
            </w:r>
            <w:r w:rsidR="00C35AE4" w:rsidRPr="00CF23B6">
              <w:rPr>
                <w:rFonts w:ascii="Arial" w:hAnsi="Arial" w:cs="Arial"/>
                <w:sz w:val="24"/>
                <w:szCs w:val="24"/>
                <w:lang w:val="en-GB"/>
              </w:rPr>
              <w:t>Introduction to 8086 Assembly Language</w:t>
            </w:r>
            <w:r w:rsidR="00C35AE4" w:rsidRPr="00A74D3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35AE4">
              <w:rPr>
                <w:rFonts w:ascii="Arial" w:hAnsi="Arial" w:cs="Arial"/>
                <w:sz w:val="24"/>
                <w:szCs w:val="24"/>
              </w:rPr>
              <w:t>Data Registers, Segment Registers, Pointer and Index Registers, Program Structure,</w:t>
            </w:r>
            <w:r w:rsidR="00C35AE4" w:rsidRPr="0053368E">
              <w:rPr>
                <w:spacing w:val="-4"/>
                <w:sz w:val="20"/>
                <w:lang w:val="en-GB"/>
              </w:rPr>
              <w:t xml:space="preserve"> </w:t>
            </w:r>
            <w:r w:rsidR="00C35AE4" w:rsidRPr="0053368E">
              <w:rPr>
                <w:rFonts w:ascii="Arial" w:hAnsi="Arial" w:cs="Arial"/>
                <w:sz w:val="24"/>
                <w:szCs w:val="24"/>
                <w:lang w:val="en-GB"/>
              </w:rPr>
              <w:t>Variables</w:t>
            </w:r>
            <w:r w:rsidR="00C35AE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C35AE4" w:rsidRPr="0053368E">
              <w:rPr>
                <w:rFonts w:ascii="Arial" w:hAnsi="Arial" w:cs="Arial"/>
                <w:sz w:val="24"/>
                <w:szCs w:val="24"/>
              </w:rPr>
              <w:t>Data Declaration Directives</w:t>
            </w:r>
            <w:r w:rsidR="00C35AE4">
              <w:rPr>
                <w:rFonts w:ascii="Arial" w:hAnsi="Arial" w:cs="Arial"/>
                <w:sz w:val="24"/>
                <w:szCs w:val="24"/>
              </w:rPr>
              <w:t xml:space="preserve">, Flag Registers, Status Flag, Control Flag, Jump Statements, Logical Instructions, Shift Instructions, stack, Machine code, MUL, DIV Instructions, Array, Link list, Direction Flag, CLD, STD, Macros and Procedures, </w:t>
            </w:r>
            <w:r w:rsidR="00C35AE4" w:rsidRPr="009C0AB2">
              <w:rPr>
                <w:rFonts w:ascii="Arial" w:hAnsi="Arial" w:cs="Arial"/>
                <w:sz w:val="24"/>
                <w:szCs w:val="24"/>
              </w:rPr>
              <w:t>Inline Assembly</w:t>
            </w:r>
            <w:r w:rsidR="00C35AE4">
              <w:rPr>
                <w:rFonts w:ascii="Arial" w:hAnsi="Arial" w:cs="Arial"/>
                <w:sz w:val="24"/>
                <w:szCs w:val="24"/>
              </w:rPr>
              <w:t>, Embed Assembly with C++, Recursion</w:t>
            </w:r>
          </w:p>
        </w:tc>
      </w:tr>
      <w:tr w:rsidR="00C35AE4" w:rsidRPr="00D807C6" w14:paraId="05B14CE4" w14:textId="77777777" w:rsidTr="006E2605">
        <w:tc>
          <w:tcPr>
            <w:tcW w:w="9576" w:type="dxa"/>
          </w:tcPr>
          <w:p w14:paraId="095464F2" w14:textId="77777777" w:rsidR="00C35AE4" w:rsidRPr="00BA08A8" w:rsidRDefault="00C35AE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Reference Materials:</w:t>
            </w:r>
          </w:p>
        </w:tc>
      </w:tr>
      <w:tr w:rsidR="00C35AE4" w:rsidRPr="00BA08A8" w14:paraId="0AEC18B0" w14:textId="77777777" w:rsidTr="006E2605">
        <w:tc>
          <w:tcPr>
            <w:tcW w:w="9576" w:type="dxa"/>
          </w:tcPr>
          <w:p w14:paraId="7DDF8A69" w14:textId="77777777" w:rsidR="00C35AE4" w:rsidRPr="009A7C11" w:rsidRDefault="00C35AE4" w:rsidP="006E2605">
            <w:pPr>
              <w:pStyle w:val="ListParagraph"/>
              <w:numPr>
                <w:ilvl w:val="0"/>
                <w:numId w:val="25"/>
              </w:num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A7C11">
              <w:rPr>
                <w:rFonts w:ascii="Arial" w:hAnsi="Arial" w:cs="Arial"/>
                <w:sz w:val="24"/>
                <w:szCs w:val="24"/>
              </w:rPr>
              <w:t>Computer Organization and Assembly Language Programming"</w:t>
            </w:r>
          </w:p>
          <w:p w14:paraId="03CDD835" w14:textId="77777777" w:rsidR="00C35AE4" w:rsidRPr="00326604" w:rsidRDefault="00C35AE4" w:rsidP="006E2605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A7C11">
              <w:rPr>
                <w:rFonts w:ascii="Arial" w:hAnsi="Arial" w:cs="Arial"/>
                <w:sz w:val="24"/>
                <w:szCs w:val="24"/>
              </w:rPr>
              <w:t xml:space="preserve">by </w:t>
            </w:r>
            <w:proofErr w:type="spellStart"/>
            <w:r w:rsidRPr="009A7C11">
              <w:rPr>
                <w:rFonts w:ascii="Arial" w:hAnsi="Arial" w:cs="Arial"/>
                <w:sz w:val="24"/>
                <w:szCs w:val="24"/>
              </w:rPr>
              <w:t>Ytha</w:t>
            </w:r>
            <w:proofErr w:type="spellEnd"/>
            <w:r w:rsidRPr="009A7C11">
              <w:rPr>
                <w:rFonts w:ascii="Arial" w:hAnsi="Arial" w:cs="Arial"/>
                <w:sz w:val="24"/>
                <w:szCs w:val="24"/>
              </w:rPr>
              <w:t xml:space="preserve"> Yu and Charles </w:t>
            </w:r>
            <w:proofErr w:type="spellStart"/>
            <w:r w:rsidRPr="009A7C11">
              <w:rPr>
                <w:rFonts w:ascii="Arial" w:hAnsi="Arial" w:cs="Arial"/>
                <w:sz w:val="24"/>
                <w:szCs w:val="24"/>
              </w:rPr>
              <w:t>Marut</w:t>
            </w:r>
            <w:proofErr w:type="spellEnd"/>
            <w:r w:rsidRPr="00A74D37">
              <w:rPr>
                <w:rFonts w:ascii="Arial" w:hAnsi="Arial" w:cs="Arial"/>
              </w:rPr>
              <w:t>.</w:t>
            </w:r>
          </w:p>
        </w:tc>
      </w:tr>
    </w:tbl>
    <w:p w14:paraId="1E7BCA97" w14:textId="77777777" w:rsidR="00C35AE4" w:rsidRDefault="00C35AE4" w:rsidP="00C35A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C35AE4" w:rsidRPr="00BA08A8" w14:paraId="4343F84E" w14:textId="77777777" w:rsidTr="006E2605">
        <w:tc>
          <w:tcPr>
            <w:tcW w:w="9576" w:type="dxa"/>
          </w:tcPr>
          <w:p w14:paraId="0E17D49B" w14:textId="77777777" w:rsidR="00C35AE4" w:rsidRPr="00BA08A8" w:rsidRDefault="00C35AE4" w:rsidP="006E260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08A8">
              <w:rPr>
                <w:rFonts w:ascii="Arial" w:hAnsi="Arial" w:cs="Arial"/>
                <w:b/>
                <w:sz w:val="24"/>
                <w:szCs w:val="24"/>
              </w:rPr>
              <w:t>Course Objectives: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5665E">
              <w:rPr>
                <w:rFonts w:ascii="Arial" w:hAnsi="Arial" w:cs="Arial"/>
                <w:b/>
                <w:sz w:val="24"/>
                <w:szCs w:val="24"/>
              </w:rPr>
              <w:t>Computer Organization and Assembly Language (COAL)</w:t>
            </w:r>
          </w:p>
        </w:tc>
      </w:tr>
      <w:tr w:rsidR="00C35AE4" w:rsidRPr="00BA08A8" w14:paraId="6DF3CE34" w14:textId="77777777" w:rsidTr="006E2605">
        <w:trPr>
          <w:trHeight w:val="1772"/>
        </w:trPr>
        <w:tc>
          <w:tcPr>
            <w:tcW w:w="9576" w:type="dxa"/>
          </w:tcPr>
          <w:p w14:paraId="0F634251" w14:textId="287BB071" w:rsidR="00C35AE4" w:rsidRPr="00E9291D" w:rsidRDefault="00E9291D" w:rsidP="00E9291D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291D">
              <w:rPr>
                <w:rFonts w:ascii="Arial" w:hAnsi="Arial" w:cs="Arial"/>
                <w:sz w:val="24"/>
                <w:szCs w:val="24"/>
              </w:rPr>
              <w:t xml:space="preserve">The lab aims to equip students with an understanding of </w:t>
            </w:r>
            <w:r>
              <w:rPr>
                <w:rFonts w:ascii="Arial" w:hAnsi="Arial" w:cs="Arial"/>
                <w:sz w:val="24"/>
                <w:szCs w:val="24"/>
              </w:rPr>
              <w:t>low level language (</w:t>
            </w:r>
            <w:r w:rsidRPr="00E9291D">
              <w:rPr>
                <w:rFonts w:ascii="Arial" w:hAnsi="Arial" w:cs="Arial"/>
                <w:sz w:val="24"/>
                <w:szCs w:val="24"/>
              </w:rPr>
              <w:t>programming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E9291D">
              <w:rPr>
                <w:rFonts w:ascii="Arial" w:hAnsi="Arial" w:cs="Arial"/>
                <w:sz w:val="24"/>
                <w:szCs w:val="24"/>
              </w:rPr>
              <w:t xml:space="preserve"> about </w:t>
            </w:r>
            <w:r>
              <w:rPr>
                <w:rFonts w:ascii="Arial" w:hAnsi="Arial" w:cs="Arial"/>
                <w:sz w:val="24"/>
                <w:szCs w:val="24"/>
              </w:rPr>
              <w:t>8086 Processor</w:t>
            </w:r>
            <w:r w:rsidRPr="00E9291D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basic structure of Assembly program, all types of registers, Data register, Segment and Pointer registers, flag register, Jump Conditions, Stack</w:t>
            </w:r>
            <w:r w:rsidRPr="00E9291D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loop</w:t>
            </w:r>
            <w:r w:rsidRPr="00E9291D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Arrays, Linked list, Macros and procedures, recursion and inline assembly language with C++.</w:t>
            </w:r>
          </w:p>
        </w:tc>
      </w:tr>
    </w:tbl>
    <w:p w14:paraId="0BCB0BEC" w14:textId="07951156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885"/>
        <w:gridCol w:w="7740"/>
      </w:tblGrid>
      <w:tr w:rsidR="00885B9D" w:rsidRPr="00567A36" w14:paraId="32262E80" w14:textId="77777777" w:rsidTr="00885B9D">
        <w:tc>
          <w:tcPr>
            <w:tcW w:w="1885" w:type="dxa"/>
            <w:shd w:val="clear" w:color="auto" w:fill="BFBFBF" w:themeFill="background1" w:themeFillShade="BF"/>
          </w:tcPr>
          <w:p w14:paraId="7E1326B7" w14:textId="6832ABE4" w:rsidR="00885B9D" w:rsidRPr="00567A36" w:rsidRDefault="00885B9D" w:rsidP="006E2605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Week #</w:t>
            </w:r>
          </w:p>
        </w:tc>
        <w:tc>
          <w:tcPr>
            <w:tcW w:w="7740" w:type="dxa"/>
            <w:shd w:val="clear" w:color="auto" w:fill="BFBFBF" w:themeFill="background1" w:themeFillShade="BF"/>
            <w:vAlign w:val="center"/>
          </w:tcPr>
          <w:p w14:paraId="5B24E9B2" w14:textId="01A6FBB6" w:rsidR="00885B9D" w:rsidRPr="00567A36" w:rsidRDefault="00885B9D" w:rsidP="006E2605">
            <w:pPr>
              <w:tabs>
                <w:tab w:val="left" w:pos="75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A3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</w:tr>
      <w:tr w:rsidR="00885B9D" w:rsidRPr="00956791" w14:paraId="3EC340A5" w14:textId="77777777" w:rsidTr="00885B9D">
        <w:trPr>
          <w:trHeight w:val="755"/>
        </w:trPr>
        <w:tc>
          <w:tcPr>
            <w:tcW w:w="1885" w:type="dxa"/>
          </w:tcPr>
          <w:p w14:paraId="745F5890" w14:textId="5CA56E50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</w:p>
        </w:tc>
        <w:tc>
          <w:tcPr>
            <w:tcW w:w="7740" w:type="dxa"/>
          </w:tcPr>
          <w:p w14:paraId="7DD2C05C" w14:textId="3FC14420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Overview of Assembly Language and 8086 Emulator</w:t>
            </w:r>
          </w:p>
          <w:p w14:paraId="192A7DCA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Installation of emu8086</w:t>
            </w:r>
          </w:p>
          <w:p w14:paraId="0E28654F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MS-</w:t>
            </w:r>
            <w:proofErr w:type="spellStart"/>
            <w:r w:rsidRPr="00885B9D">
              <w:rPr>
                <w:sz w:val="28"/>
                <w:szCs w:val="28"/>
              </w:rPr>
              <w:t>DOS_Box</w:t>
            </w:r>
            <w:proofErr w:type="spellEnd"/>
          </w:p>
        </w:tc>
      </w:tr>
      <w:tr w:rsidR="00885B9D" w:rsidRPr="00B17F10" w14:paraId="20442AEC" w14:textId="77777777" w:rsidTr="00885B9D">
        <w:tc>
          <w:tcPr>
            <w:tcW w:w="1885" w:type="dxa"/>
          </w:tcPr>
          <w:p w14:paraId="013AAFC6" w14:textId="66EA09BD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2</w:t>
            </w:r>
          </w:p>
        </w:tc>
        <w:tc>
          <w:tcPr>
            <w:tcW w:w="7740" w:type="dxa"/>
          </w:tcPr>
          <w:p w14:paraId="6393D594" w14:textId="08D57D75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Displaying messages &amp; Prompt from user</w:t>
            </w:r>
          </w:p>
          <w:p w14:paraId="39756E3A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  <w:lang w:val="en-GB"/>
              </w:rPr>
            </w:pPr>
            <w:r w:rsidRPr="00885B9D">
              <w:rPr>
                <w:sz w:val="28"/>
                <w:szCs w:val="28"/>
              </w:rPr>
              <w:t>Basic Syntax</w:t>
            </w:r>
          </w:p>
          <w:p w14:paraId="69126A47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  <w:lang w:val="en-GB"/>
              </w:rPr>
            </w:pPr>
            <w:r w:rsidRPr="00885B9D">
              <w:rPr>
                <w:sz w:val="28"/>
                <w:szCs w:val="28"/>
              </w:rPr>
              <w:t>Display messages</w:t>
            </w:r>
          </w:p>
          <w:p w14:paraId="02842360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  <w:lang w:val="en-GB"/>
              </w:rPr>
            </w:pPr>
            <w:r w:rsidRPr="00885B9D">
              <w:rPr>
                <w:sz w:val="28"/>
                <w:szCs w:val="28"/>
                <w:lang w:val="en-GB"/>
              </w:rPr>
              <w:t>become acquainted with the software</w:t>
            </w:r>
          </w:p>
          <w:p w14:paraId="224DDDD6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1D7D6483" w14:textId="77777777" w:rsidTr="00885B9D">
        <w:tc>
          <w:tcPr>
            <w:tcW w:w="1885" w:type="dxa"/>
          </w:tcPr>
          <w:p w14:paraId="1E8DF535" w14:textId="43659253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3</w:t>
            </w:r>
          </w:p>
        </w:tc>
        <w:tc>
          <w:tcPr>
            <w:tcW w:w="7740" w:type="dxa"/>
          </w:tcPr>
          <w:p w14:paraId="722F517C" w14:textId="4375F03C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Declaration and usage of variables </w:t>
            </w:r>
          </w:p>
          <w:p w14:paraId="1C55F344" w14:textId="77777777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Implementing basic instructions</w:t>
            </w:r>
          </w:p>
          <w:p w14:paraId="28623CDD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MOV / XCHG </w:t>
            </w:r>
          </w:p>
          <w:p w14:paraId="5BC5B6DC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SUB / ADD</w:t>
            </w:r>
          </w:p>
          <w:p w14:paraId="4B050830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DEC / INC</w:t>
            </w:r>
          </w:p>
          <w:p w14:paraId="1B17F35B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NOT / NEG</w:t>
            </w:r>
          </w:p>
          <w:p w14:paraId="00DF9C57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35EF0439" w14:textId="77777777" w:rsidTr="00885B9D">
        <w:tc>
          <w:tcPr>
            <w:tcW w:w="1885" w:type="dxa"/>
          </w:tcPr>
          <w:p w14:paraId="1AA6EDF8" w14:textId="26ED7870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4</w:t>
            </w:r>
          </w:p>
        </w:tc>
        <w:tc>
          <w:tcPr>
            <w:tcW w:w="7740" w:type="dxa"/>
          </w:tcPr>
          <w:p w14:paraId="6E85C430" w14:textId="4704B52A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Understanding Flag Manipulation</w:t>
            </w:r>
          </w:p>
          <w:p w14:paraId="1CC45F89" w14:textId="77777777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  <w:tab w:val="left" w:pos="467"/>
              </w:tabs>
              <w:spacing w:before="1"/>
              <w:ind w:hanging="54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Flags</w:t>
            </w:r>
          </w:p>
          <w:p w14:paraId="3491D0D4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CF / AF / PF / ZF/ SF / OF</w:t>
            </w:r>
          </w:p>
          <w:p w14:paraId="5905287C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12820C5D" w14:textId="77777777" w:rsidTr="00885B9D">
        <w:tc>
          <w:tcPr>
            <w:tcW w:w="1885" w:type="dxa"/>
          </w:tcPr>
          <w:p w14:paraId="5F481A05" w14:textId="06F60B03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5</w:t>
            </w:r>
          </w:p>
        </w:tc>
        <w:tc>
          <w:tcPr>
            <w:tcW w:w="7740" w:type="dxa"/>
          </w:tcPr>
          <w:p w14:paraId="2D81DD1E" w14:textId="1103F12E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Implementation of JMP and LOOP Instructions</w:t>
            </w:r>
          </w:p>
          <w:p w14:paraId="6A0C9CA4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JG / JL</w:t>
            </w:r>
          </w:p>
          <w:p w14:paraId="00E22A21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JGE / JLE</w:t>
            </w:r>
          </w:p>
          <w:p w14:paraId="7F76F2B3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JE / JNE</w:t>
            </w:r>
          </w:p>
          <w:p w14:paraId="1149BE82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 JZ / JC</w:t>
            </w:r>
          </w:p>
          <w:p w14:paraId="551E3B72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Loop </w:t>
            </w:r>
          </w:p>
          <w:p w14:paraId="03DB636D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272AD35B" w14:textId="77777777" w:rsidTr="00885B9D">
        <w:trPr>
          <w:trHeight w:val="1273"/>
        </w:trPr>
        <w:tc>
          <w:tcPr>
            <w:tcW w:w="1885" w:type="dxa"/>
          </w:tcPr>
          <w:p w14:paraId="68C28DDA" w14:textId="6995F4AE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6</w:t>
            </w:r>
          </w:p>
        </w:tc>
        <w:tc>
          <w:tcPr>
            <w:tcW w:w="7740" w:type="dxa"/>
          </w:tcPr>
          <w:p w14:paraId="2221155E" w14:textId="6C1B2760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Execution of logical and TEST instructions </w:t>
            </w:r>
          </w:p>
          <w:p w14:paraId="6A3D78DC" w14:textId="77777777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Selected bit operations</w:t>
            </w:r>
          </w:p>
          <w:p w14:paraId="53527539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Case Conversions</w:t>
            </w:r>
          </w:p>
          <w:p w14:paraId="1D67FBBA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Even / Odd</w:t>
            </w:r>
          </w:p>
          <w:p w14:paraId="3930D740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Positive / Negative</w:t>
            </w:r>
          </w:p>
          <w:p w14:paraId="21BE936F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3DA33F14" w14:textId="77777777" w:rsidTr="00885B9D">
        <w:tc>
          <w:tcPr>
            <w:tcW w:w="1885" w:type="dxa"/>
          </w:tcPr>
          <w:p w14:paraId="5393A0E7" w14:textId="2692149B" w:rsidR="00885B9D" w:rsidRPr="00885B9D" w:rsidRDefault="004B0DED" w:rsidP="00885B9D">
            <w:pPr>
              <w:pStyle w:val="TableParagraph"/>
              <w:tabs>
                <w:tab w:val="left" w:pos="173"/>
              </w:tabs>
              <w:ind w:left="440" w:firstLine="0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7</w:t>
            </w:r>
          </w:p>
        </w:tc>
        <w:tc>
          <w:tcPr>
            <w:tcW w:w="7740" w:type="dxa"/>
          </w:tcPr>
          <w:p w14:paraId="30FB0F38" w14:textId="0AC8C754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Implementation of Shift and Rotate instructions </w:t>
            </w:r>
          </w:p>
          <w:p w14:paraId="2A83A3EC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SHL / SHR / SAL / SAR</w:t>
            </w:r>
          </w:p>
          <w:p w14:paraId="173460A4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ROL / ROR / RCL /RCR</w:t>
            </w:r>
          </w:p>
          <w:p w14:paraId="4F6C2721" w14:textId="77777777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Binary I/O and </w:t>
            </w:r>
            <w:proofErr w:type="spellStart"/>
            <w:r w:rsidRPr="00885B9D">
              <w:rPr>
                <w:sz w:val="28"/>
                <w:szCs w:val="28"/>
              </w:rPr>
              <w:t>Hexa</w:t>
            </w:r>
            <w:proofErr w:type="spellEnd"/>
            <w:r w:rsidRPr="00885B9D">
              <w:rPr>
                <w:sz w:val="28"/>
                <w:szCs w:val="28"/>
              </w:rPr>
              <w:t xml:space="preserve"> I/O </w:t>
            </w:r>
          </w:p>
          <w:p w14:paraId="0325F5A2" w14:textId="77777777" w:rsidR="00885B9D" w:rsidRPr="00885B9D" w:rsidRDefault="00885B9D" w:rsidP="006E2605">
            <w:pPr>
              <w:pStyle w:val="TableParagraph"/>
              <w:numPr>
                <w:ilvl w:val="0"/>
                <w:numId w:val="4"/>
              </w:numPr>
              <w:tabs>
                <w:tab w:val="left" w:pos="173"/>
              </w:tabs>
              <w:ind w:left="440"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Conversions</w:t>
            </w:r>
          </w:p>
          <w:p w14:paraId="624CF6C1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356FA5" w14:paraId="42708EBA" w14:textId="77777777" w:rsidTr="00885B9D">
        <w:trPr>
          <w:trHeight w:val="1039"/>
        </w:trPr>
        <w:tc>
          <w:tcPr>
            <w:tcW w:w="1885" w:type="dxa"/>
          </w:tcPr>
          <w:p w14:paraId="06F1D2EC" w14:textId="30AF395A" w:rsidR="00885B9D" w:rsidRPr="00885B9D" w:rsidRDefault="004B0DED" w:rsidP="004B0DED">
            <w:pPr>
              <w:pStyle w:val="TableParagraph"/>
              <w:tabs>
                <w:tab w:val="left" w:pos="173"/>
              </w:tabs>
              <w:spacing w:line="245" w:lineRule="exact"/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8</w:t>
            </w:r>
          </w:p>
        </w:tc>
        <w:tc>
          <w:tcPr>
            <w:tcW w:w="7740" w:type="dxa"/>
          </w:tcPr>
          <w:p w14:paraId="3AB7C180" w14:textId="6190B161" w:rsidR="00885B9D" w:rsidRPr="00885B9D" w:rsidRDefault="00885B9D" w:rsidP="006E2605">
            <w:pPr>
              <w:pStyle w:val="TableParagraph"/>
              <w:numPr>
                <w:ilvl w:val="0"/>
                <w:numId w:val="12"/>
              </w:numPr>
              <w:tabs>
                <w:tab w:val="left" w:pos="173"/>
              </w:tabs>
              <w:spacing w:line="245" w:lineRule="exact"/>
              <w:ind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Implementation of Stack and Procedures</w:t>
            </w:r>
          </w:p>
          <w:p w14:paraId="3687202B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Reverse string</w:t>
            </w:r>
          </w:p>
          <w:p w14:paraId="78E9F533" w14:textId="77777777" w:rsidR="00885B9D" w:rsidRPr="00885B9D" w:rsidRDefault="00885B9D" w:rsidP="006E2605">
            <w:pPr>
              <w:pStyle w:val="TableParagraph"/>
              <w:numPr>
                <w:ilvl w:val="1"/>
                <w:numId w:val="3"/>
              </w:numPr>
              <w:tabs>
                <w:tab w:val="left" w:pos="173"/>
                <w:tab w:val="left" w:pos="880"/>
              </w:tabs>
              <w:spacing w:line="229" w:lineRule="exact"/>
              <w:ind w:left="1540" w:hanging="80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 xml:space="preserve">Access procedure from file </w:t>
            </w:r>
          </w:p>
        </w:tc>
      </w:tr>
      <w:tr w:rsidR="004B0DED" w:rsidRPr="00B17F10" w14:paraId="39B5BF44" w14:textId="77777777" w:rsidTr="005C70E3">
        <w:tc>
          <w:tcPr>
            <w:tcW w:w="9625" w:type="dxa"/>
            <w:gridSpan w:val="2"/>
          </w:tcPr>
          <w:p w14:paraId="7320504E" w14:textId="31BE1827" w:rsidR="004B0DED" w:rsidRPr="004B0DED" w:rsidRDefault="004B0DED" w:rsidP="004B0DED">
            <w:pPr>
              <w:tabs>
                <w:tab w:val="left" w:pos="173"/>
                <w:tab w:val="left" w:pos="7575"/>
              </w:tabs>
              <w:ind w:firstLine="36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0D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Midterm </w:t>
            </w:r>
          </w:p>
        </w:tc>
      </w:tr>
      <w:tr w:rsidR="00885B9D" w:rsidRPr="00A00CEE" w14:paraId="5AFD52D3" w14:textId="77777777" w:rsidTr="00885B9D">
        <w:tc>
          <w:tcPr>
            <w:tcW w:w="1885" w:type="dxa"/>
          </w:tcPr>
          <w:p w14:paraId="00244D9D" w14:textId="56BA5C4C" w:rsidR="00885B9D" w:rsidRPr="00DB6BE4" w:rsidRDefault="00DB6BE4" w:rsidP="00DB6BE4">
            <w:pPr>
              <w:tabs>
                <w:tab w:val="left" w:pos="173"/>
                <w:tab w:val="left" w:pos="7575"/>
              </w:tabs>
              <w:jc w:val="center"/>
              <w:rPr>
                <w:sz w:val="28"/>
                <w:szCs w:val="28"/>
              </w:rPr>
            </w:pPr>
            <w:r w:rsidRPr="00DB6BE4">
              <w:rPr>
                <w:rFonts w:ascii="Arial" w:hAnsi="Arial" w:cs="Arial"/>
                <w:sz w:val="24"/>
                <w:szCs w:val="24"/>
              </w:rPr>
              <w:t>Week 9</w:t>
            </w:r>
          </w:p>
        </w:tc>
        <w:tc>
          <w:tcPr>
            <w:tcW w:w="7740" w:type="dxa"/>
          </w:tcPr>
          <w:p w14:paraId="0C776228" w14:textId="588EFA47" w:rsidR="00885B9D" w:rsidRPr="00885B9D" w:rsidRDefault="00885B9D" w:rsidP="006E2605">
            <w:pPr>
              <w:pStyle w:val="ListParagraph"/>
              <w:numPr>
                <w:ilvl w:val="0"/>
                <w:numId w:val="3"/>
              </w:numPr>
              <w:tabs>
                <w:tab w:val="left" w:pos="173"/>
                <w:tab w:val="left" w:pos="7575"/>
              </w:tabs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Machine code understanding</w:t>
            </w:r>
          </w:p>
        </w:tc>
      </w:tr>
      <w:tr w:rsidR="00885B9D" w:rsidRPr="0042444C" w14:paraId="05629359" w14:textId="77777777" w:rsidTr="00885B9D">
        <w:tc>
          <w:tcPr>
            <w:tcW w:w="1885" w:type="dxa"/>
          </w:tcPr>
          <w:p w14:paraId="33928206" w14:textId="0E649BF9" w:rsidR="00885B9D" w:rsidRPr="00885B9D" w:rsidRDefault="00DB6BE4" w:rsidP="00DB6BE4">
            <w:pPr>
              <w:pStyle w:val="TableParagraph"/>
              <w:tabs>
                <w:tab w:val="left" w:pos="173"/>
                <w:tab w:val="left" w:pos="827"/>
              </w:tabs>
              <w:spacing w:line="245" w:lineRule="exact"/>
              <w:ind w:firstLine="0"/>
              <w:jc w:val="center"/>
              <w:rPr>
                <w:spacing w:val="-2"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740" w:type="dxa"/>
          </w:tcPr>
          <w:p w14:paraId="435F4EA1" w14:textId="0BC22F05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pacing w:val="-2"/>
                <w:sz w:val="28"/>
                <w:szCs w:val="28"/>
              </w:rPr>
              <w:t>Implementation of Decimal I/O</w:t>
            </w:r>
          </w:p>
          <w:p w14:paraId="3A58587F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LCM</w:t>
            </w:r>
          </w:p>
          <w:p w14:paraId="6A47CA17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Sum of positive natural numbers</w:t>
            </w:r>
          </w:p>
          <w:p w14:paraId="5F20B8E8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</w:tabs>
              <w:spacing w:line="245" w:lineRule="exact"/>
              <w:ind w:left="173" w:hanging="142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Conversions: Binary, Decimal and Hexadecimal (Mini Project)</w:t>
            </w:r>
          </w:p>
        </w:tc>
      </w:tr>
      <w:tr w:rsidR="00885B9D" w:rsidRPr="00B17F10" w14:paraId="1C23C0F6" w14:textId="77777777" w:rsidTr="00885B9D">
        <w:tc>
          <w:tcPr>
            <w:tcW w:w="1885" w:type="dxa"/>
          </w:tcPr>
          <w:p w14:paraId="1E745431" w14:textId="3C313D8B" w:rsidR="00885B9D" w:rsidRPr="00885B9D" w:rsidRDefault="00DB6BE4" w:rsidP="00DB6BE4">
            <w:pPr>
              <w:pStyle w:val="TableParagraph"/>
              <w:tabs>
                <w:tab w:val="left" w:pos="173"/>
                <w:tab w:val="left" w:pos="827"/>
              </w:tabs>
              <w:spacing w:line="245" w:lineRule="exact"/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31BB627F" w14:textId="1692F2AB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DUP operator</w:t>
            </w:r>
          </w:p>
          <w:p w14:paraId="7CBE7F92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Array Searching</w:t>
            </w:r>
          </w:p>
          <w:p w14:paraId="3330F149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9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Array Sorting</w:t>
            </w:r>
          </w:p>
          <w:p w14:paraId="77A55110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79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3DBCCD98" w14:textId="77777777" w:rsidTr="00885B9D">
        <w:tc>
          <w:tcPr>
            <w:tcW w:w="1885" w:type="dxa"/>
          </w:tcPr>
          <w:p w14:paraId="62A79509" w14:textId="7071C79C" w:rsidR="00885B9D" w:rsidRPr="00885B9D" w:rsidRDefault="00DB6BE4" w:rsidP="00DB6BE4">
            <w:pPr>
              <w:pStyle w:val="TableParagraph"/>
              <w:tabs>
                <w:tab w:val="left" w:pos="173"/>
                <w:tab w:val="left" w:pos="467"/>
              </w:tabs>
              <w:spacing w:line="244" w:lineRule="exact"/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740" w:type="dxa"/>
          </w:tcPr>
          <w:p w14:paraId="22AE5172" w14:textId="6FCE9142" w:rsidR="00885B9D" w:rsidRPr="00885B9D" w:rsidRDefault="00885B9D" w:rsidP="006E2605">
            <w:pPr>
              <w:pStyle w:val="TableParagraph"/>
              <w:numPr>
                <w:ilvl w:val="0"/>
                <w:numId w:val="17"/>
              </w:numPr>
              <w:tabs>
                <w:tab w:val="left" w:pos="173"/>
                <w:tab w:val="left" w:pos="467"/>
              </w:tabs>
              <w:spacing w:line="244" w:lineRule="exact"/>
              <w:ind w:hanging="76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Link List</w:t>
            </w:r>
          </w:p>
          <w:p w14:paraId="14773F1C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7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B17F10" w14:paraId="29666E94" w14:textId="77777777" w:rsidTr="00885B9D">
        <w:tc>
          <w:tcPr>
            <w:tcW w:w="1885" w:type="dxa"/>
          </w:tcPr>
          <w:p w14:paraId="68151D2A" w14:textId="51A4D829" w:rsidR="00885B9D" w:rsidRPr="00885B9D" w:rsidRDefault="00DB6BE4" w:rsidP="00DB6BE4">
            <w:pPr>
              <w:pStyle w:val="TableParagraph"/>
              <w:tabs>
                <w:tab w:val="left" w:pos="173"/>
                <w:tab w:val="left" w:pos="827"/>
              </w:tabs>
              <w:spacing w:line="245" w:lineRule="exact"/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740" w:type="dxa"/>
          </w:tcPr>
          <w:p w14:paraId="0F281172" w14:textId="520D6CD6" w:rsidR="00885B9D" w:rsidRPr="00885B9D" w:rsidRDefault="00885B9D" w:rsidP="006E2605">
            <w:pPr>
              <w:pStyle w:val="TableParagraph"/>
              <w:numPr>
                <w:ilvl w:val="0"/>
                <w:numId w:val="19"/>
              </w:numPr>
              <w:tabs>
                <w:tab w:val="left" w:pos="173"/>
                <w:tab w:val="left" w:pos="827"/>
              </w:tabs>
              <w:spacing w:line="245" w:lineRule="exact"/>
              <w:ind w:hanging="76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String operations with direction flag</w:t>
            </w:r>
          </w:p>
          <w:p w14:paraId="0F31F1FF" w14:textId="77777777" w:rsidR="00885B9D" w:rsidRPr="00885B9D" w:rsidRDefault="00885B9D" w:rsidP="006E2605">
            <w:pPr>
              <w:pStyle w:val="TableParagraph"/>
              <w:numPr>
                <w:ilvl w:val="0"/>
                <w:numId w:val="15"/>
              </w:numPr>
              <w:tabs>
                <w:tab w:val="left" w:pos="173"/>
                <w:tab w:val="left" w:pos="827"/>
              </w:tabs>
              <w:spacing w:line="245" w:lineRule="exact"/>
              <w:ind w:hanging="76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Utilization of SI and DI</w:t>
            </w:r>
          </w:p>
          <w:p w14:paraId="0A1D843B" w14:textId="77777777" w:rsidR="00885B9D" w:rsidRPr="00885B9D" w:rsidRDefault="00885B9D" w:rsidP="006E2605">
            <w:pPr>
              <w:tabs>
                <w:tab w:val="left" w:pos="173"/>
                <w:tab w:val="left" w:pos="7575"/>
              </w:tabs>
              <w:ind w:hanging="76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5B9D" w:rsidRPr="008B268F" w14:paraId="6F6271F2" w14:textId="77777777" w:rsidTr="00885B9D">
        <w:tc>
          <w:tcPr>
            <w:tcW w:w="1885" w:type="dxa"/>
          </w:tcPr>
          <w:p w14:paraId="3D99230F" w14:textId="12243844" w:rsidR="00885B9D" w:rsidRPr="00885B9D" w:rsidRDefault="00DB6BE4" w:rsidP="00DB6BE4">
            <w:pPr>
              <w:pStyle w:val="TableParagraph"/>
              <w:tabs>
                <w:tab w:val="left" w:pos="173"/>
                <w:tab w:val="left" w:pos="827"/>
              </w:tabs>
              <w:ind w:firstLine="0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1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740" w:type="dxa"/>
          </w:tcPr>
          <w:p w14:paraId="59ACDE82" w14:textId="0D0CC2C8" w:rsidR="00885B9D" w:rsidRPr="00885B9D" w:rsidRDefault="00885B9D" w:rsidP="006E2605">
            <w:pPr>
              <w:pStyle w:val="TableParagraph"/>
              <w:numPr>
                <w:ilvl w:val="1"/>
                <w:numId w:val="21"/>
              </w:numPr>
              <w:tabs>
                <w:tab w:val="left" w:pos="173"/>
                <w:tab w:val="left" w:pos="827"/>
              </w:tabs>
              <w:ind w:hanging="76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Implementation of macros</w:t>
            </w:r>
          </w:p>
          <w:p w14:paraId="57E10AA6" w14:textId="77777777" w:rsidR="00885B9D" w:rsidRPr="00885B9D" w:rsidRDefault="00885B9D" w:rsidP="006E2605">
            <w:pPr>
              <w:pStyle w:val="ListParagraph"/>
              <w:numPr>
                <w:ilvl w:val="0"/>
                <w:numId w:val="21"/>
              </w:numPr>
              <w:tabs>
                <w:tab w:val="left" w:pos="173"/>
                <w:tab w:val="left" w:pos="7575"/>
              </w:tabs>
              <w:ind w:left="315" w:hanging="284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</w:rPr>
              <w:t>Label conflicts</w:t>
            </w:r>
          </w:p>
        </w:tc>
      </w:tr>
      <w:tr w:rsidR="00885B9D" w:rsidRPr="00B17F10" w14:paraId="3ABB952F" w14:textId="77777777" w:rsidTr="00885B9D">
        <w:tc>
          <w:tcPr>
            <w:tcW w:w="1885" w:type="dxa"/>
          </w:tcPr>
          <w:p w14:paraId="3851A20E" w14:textId="5A22F68D" w:rsidR="00885B9D" w:rsidRPr="00DB6BE4" w:rsidRDefault="00DB6BE4" w:rsidP="00DB6BE4">
            <w:pPr>
              <w:tabs>
                <w:tab w:val="left" w:pos="173"/>
                <w:tab w:val="left" w:pos="7575"/>
              </w:tabs>
              <w:jc w:val="center"/>
              <w:rPr>
                <w:sz w:val="28"/>
                <w:szCs w:val="28"/>
                <w:lang w:val="en-GB"/>
              </w:rPr>
            </w:pPr>
            <w:r w:rsidRPr="00DB6BE4">
              <w:rPr>
                <w:rFonts w:ascii="Arial" w:hAnsi="Arial" w:cs="Arial"/>
                <w:sz w:val="24"/>
                <w:szCs w:val="24"/>
              </w:rPr>
              <w:t>Week 1</w:t>
            </w:r>
            <w:r w:rsidRPr="00DB6BE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740" w:type="dxa"/>
          </w:tcPr>
          <w:p w14:paraId="2EBA437B" w14:textId="36E2DD54" w:rsidR="00885B9D" w:rsidRPr="00885B9D" w:rsidRDefault="00885B9D" w:rsidP="006E2605">
            <w:pPr>
              <w:pStyle w:val="ListParagraph"/>
              <w:numPr>
                <w:ilvl w:val="0"/>
                <w:numId w:val="22"/>
              </w:numPr>
              <w:tabs>
                <w:tab w:val="left" w:pos="173"/>
                <w:tab w:val="left" w:pos="7575"/>
              </w:tabs>
              <w:ind w:hanging="440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  <w:lang w:val="en-GB"/>
              </w:rPr>
              <w:t>Embed Assembly Code with C++</w:t>
            </w:r>
          </w:p>
        </w:tc>
      </w:tr>
      <w:tr w:rsidR="00885B9D" w:rsidRPr="00B17F10" w14:paraId="28EFA62D" w14:textId="77777777" w:rsidTr="00885B9D">
        <w:tc>
          <w:tcPr>
            <w:tcW w:w="1885" w:type="dxa"/>
          </w:tcPr>
          <w:p w14:paraId="7E31A053" w14:textId="2E637B80" w:rsidR="00885B9D" w:rsidRPr="00DB6BE4" w:rsidRDefault="00DB6BE4" w:rsidP="00DB6BE4">
            <w:pPr>
              <w:tabs>
                <w:tab w:val="left" w:pos="173"/>
                <w:tab w:val="left" w:pos="7575"/>
              </w:tabs>
              <w:jc w:val="center"/>
              <w:rPr>
                <w:sz w:val="28"/>
                <w:szCs w:val="28"/>
                <w:lang w:val="en-GB"/>
              </w:rPr>
            </w:pPr>
            <w:r w:rsidRPr="00DB6BE4">
              <w:rPr>
                <w:rFonts w:ascii="Arial" w:hAnsi="Arial" w:cs="Arial"/>
                <w:sz w:val="24"/>
                <w:szCs w:val="24"/>
              </w:rPr>
              <w:t>Week 1</w:t>
            </w:r>
            <w:r w:rsidRPr="00DB6BE4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740" w:type="dxa"/>
          </w:tcPr>
          <w:p w14:paraId="4956FB33" w14:textId="2EC2B1F4" w:rsidR="00885B9D" w:rsidRPr="00885B9D" w:rsidRDefault="00885B9D" w:rsidP="006E2605">
            <w:pPr>
              <w:pStyle w:val="ListParagraph"/>
              <w:numPr>
                <w:ilvl w:val="0"/>
                <w:numId w:val="20"/>
              </w:numPr>
              <w:tabs>
                <w:tab w:val="left" w:pos="173"/>
                <w:tab w:val="left" w:pos="7575"/>
              </w:tabs>
              <w:ind w:hanging="769"/>
              <w:rPr>
                <w:sz w:val="28"/>
                <w:szCs w:val="28"/>
              </w:rPr>
            </w:pPr>
            <w:r w:rsidRPr="00885B9D">
              <w:rPr>
                <w:sz w:val="28"/>
                <w:szCs w:val="28"/>
                <w:lang w:val="en-GB"/>
              </w:rPr>
              <w:t xml:space="preserve">Recursion </w:t>
            </w:r>
          </w:p>
        </w:tc>
      </w:tr>
    </w:tbl>
    <w:p w14:paraId="049B76B0" w14:textId="77777777" w:rsidR="00C35AE4" w:rsidRDefault="00C35AE4" w:rsidP="00567A36">
      <w:pPr>
        <w:tabs>
          <w:tab w:val="left" w:pos="7575"/>
        </w:tabs>
        <w:rPr>
          <w:rFonts w:ascii="Times New Roman" w:hAnsi="Times New Roman" w:cs="Times New Roman"/>
          <w:sz w:val="24"/>
          <w:szCs w:val="24"/>
        </w:rPr>
      </w:pPr>
    </w:p>
    <w:sectPr w:rsidR="00C35AE4" w:rsidSect="00720B22">
      <w:headerReference w:type="default" r:id="rId7"/>
      <w:pgSz w:w="11906" w:h="16838"/>
      <w:pgMar w:top="23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EB50EF" w14:textId="77777777" w:rsidR="00720B22" w:rsidRDefault="00720B22" w:rsidP="00720B22">
      <w:pPr>
        <w:spacing w:after="0" w:line="240" w:lineRule="auto"/>
      </w:pPr>
      <w:r>
        <w:separator/>
      </w:r>
    </w:p>
  </w:endnote>
  <w:endnote w:type="continuationSeparator" w:id="0">
    <w:p w14:paraId="3B400488" w14:textId="77777777" w:rsidR="00720B22" w:rsidRDefault="00720B22" w:rsidP="00720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4E786" w14:textId="77777777" w:rsidR="00720B22" w:rsidRDefault="00720B22" w:rsidP="00720B22">
      <w:pPr>
        <w:spacing w:after="0" w:line="240" w:lineRule="auto"/>
      </w:pPr>
      <w:r>
        <w:separator/>
      </w:r>
    </w:p>
  </w:footnote>
  <w:footnote w:type="continuationSeparator" w:id="0">
    <w:p w14:paraId="1CC7A9AC" w14:textId="77777777" w:rsidR="00720B22" w:rsidRDefault="00720B22" w:rsidP="00720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87EA7" w14:textId="54D9A401" w:rsidR="00720B22" w:rsidRDefault="00720B22" w:rsidP="00720B22">
    <w:pPr>
      <w:pStyle w:val="BodyTex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6A8D69D" wp14:editId="45C3CC06">
          <wp:simplePos x="0" y="0"/>
          <wp:positionH relativeFrom="column">
            <wp:posOffset>5085080</wp:posOffset>
          </wp:positionH>
          <wp:positionV relativeFrom="paragraph">
            <wp:posOffset>68580</wp:posOffset>
          </wp:positionV>
          <wp:extent cx="737870" cy="657225"/>
          <wp:effectExtent l="0" t="0" r="0" b="0"/>
          <wp:wrapSquare wrapText="bothSides"/>
          <wp:docPr id="4" name="Picture 1" descr="C:\Users\Shahid\Downloads\IMG-20210824-WA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ahid\Downloads\IMG-20210824-WA0001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657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91A240" wp14:editId="4DA1F27F">
              <wp:simplePos x="0" y="0"/>
              <wp:positionH relativeFrom="margin">
                <wp:posOffset>-283638</wp:posOffset>
              </wp:positionH>
              <wp:positionV relativeFrom="paragraph">
                <wp:posOffset>-240030</wp:posOffset>
              </wp:positionV>
              <wp:extent cx="6932088" cy="1373505"/>
              <wp:effectExtent l="0" t="0" r="2540" b="17145"/>
              <wp:wrapSquare wrapText="bothSides"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2088" cy="1373505"/>
                        <a:chOff x="8" y="82"/>
                        <a:chExt cx="10025" cy="1271"/>
                      </a:xfrm>
                    </wpg:grpSpPr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84" y="242"/>
                          <a:ext cx="1253" cy="78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1418" y="949"/>
                          <a:ext cx="2865" cy="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52" y="254"/>
                          <a:ext cx="1081" cy="7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7" name="Line 5"/>
                      <wps:cNvCnPr>
                        <a:cxnSpLocks noChangeShapeType="1"/>
                      </wps:cNvCnPr>
                      <wps:spPr bwMode="auto">
                        <a:xfrm>
                          <a:off x="8" y="1080"/>
                          <a:ext cx="9595" cy="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2192" y="82"/>
                          <a:ext cx="5556" cy="10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705B03" w14:textId="77777777" w:rsidR="00720B22" w:rsidRDefault="00720B22" w:rsidP="00720B22">
                            <w:pPr>
                              <w:ind w:left="-195" w:right="90" w:firstLine="195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4"/>
                              </w:rPr>
                            </w:pPr>
                          </w:p>
                          <w:p w14:paraId="79604DCD" w14:textId="77777777" w:rsidR="00720B22" w:rsidRPr="00197A08" w:rsidRDefault="00720B22" w:rsidP="00720B22">
                            <w:pPr>
                              <w:ind w:left="-195" w:right="90" w:firstLine="195"/>
                              <w:jc w:val="center"/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 w:rsidRPr="00197A08"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  <w:t>PMAS Arid Agriculture University, Rawalpindi</w:t>
                            </w:r>
                          </w:p>
                          <w:p w14:paraId="7E959C81" w14:textId="77777777" w:rsidR="00720B22" w:rsidRPr="00197A08" w:rsidRDefault="00720B22" w:rsidP="00720B22">
                            <w:pPr>
                              <w:spacing w:line="237" w:lineRule="exact"/>
                              <w:jc w:val="center"/>
                              <w:rPr>
                                <w:rFonts w:ascii="Candara"/>
                                <w:b/>
                                <w:szCs w:val="20"/>
                              </w:rPr>
                            </w:pPr>
                            <w:r w:rsidRPr="00197A0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University Institute of Information Technology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8577" y="1153"/>
                          <a:ext cx="865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D3C79" w14:textId="77777777" w:rsidR="00720B22" w:rsidRPr="00911518" w:rsidRDefault="00720B22" w:rsidP="00720B2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91A240" id="Group 2" o:spid="_x0000_s1026" style="position:absolute;margin-left:-22.35pt;margin-top:-18.9pt;width:545.85pt;height:108.15pt;z-index:251661312;mso-position-horizontal-relative:margin" coordorigin="8,82" coordsize="10025,1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84;top:242;width:1253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">
                <v:imagedata r:id="rId4" o:title=""/>
              </v:shape>
              <v:rect id="Rectangle 3" o:spid="_x0000_s1028" style="position:absolute;left:1418;top:949;width:28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<v:shape id="Picture 4" o:spid="_x0000_s1029" type="#_x0000_t75" style="position:absolute;left:8952;top:254;width:1081;height: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">
                <v:imagedata r:id="rId5" o:title=""/>
              </v:shape>
              <v:line id="Line 5" o:spid="_x0000_s1030" style="position:absolute;visibility:visible;mso-wrap-style:square" from="8,1080" to="9603,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1" type="#_x0000_t202" style="position:absolute;left:2192;top:82;width:5556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705B03" w14:textId="77777777" w:rsidR="00720B22" w:rsidRDefault="00720B22" w:rsidP="00720B22">
                      <w:pPr>
                        <w:ind w:left="-195" w:right="90" w:firstLine="195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4"/>
                        </w:rPr>
                      </w:pPr>
                    </w:p>
                    <w:p w14:paraId="79604DCD" w14:textId="77777777" w:rsidR="00720B22" w:rsidRPr="00197A08" w:rsidRDefault="00720B22" w:rsidP="00720B22">
                      <w:pPr>
                        <w:ind w:left="-195" w:right="90" w:firstLine="195"/>
                        <w:jc w:val="center"/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  <w:r w:rsidRPr="00197A08"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  <w:t>PMAS Arid Agriculture University, Rawalpindi</w:t>
                      </w:r>
                    </w:p>
                    <w:p w14:paraId="7E959C81" w14:textId="77777777" w:rsidR="00720B22" w:rsidRPr="00197A08" w:rsidRDefault="00720B22" w:rsidP="00720B22">
                      <w:pPr>
                        <w:spacing w:line="237" w:lineRule="exact"/>
                        <w:jc w:val="center"/>
                        <w:rPr>
                          <w:rFonts w:ascii="Candara"/>
                          <w:b/>
                          <w:szCs w:val="20"/>
                        </w:rPr>
                      </w:pPr>
                      <w:r w:rsidRPr="00197A08">
                        <w:rPr>
                          <w:rFonts w:ascii="Arial" w:hAnsi="Arial" w:cs="Arial"/>
                          <w:b/>
                          <w:sz w:val="24"/>
                        </w:rPr>
                        <w:t>University Institute of Information Technology</w:t>
                      </w:r>
                    </w:p>
                  </w:txbxContent>
                </v:textbox>
              </v:shape>
              <v:shape id="Text Box 7" o:spid="_x0000_s1032" type="#_x0000_t202" style="position:absolute;left:8577;top:1153;width:865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DED3C79" w14:textId="77777777" w:rsidR="00720B22" w:rsidRPr="00911518" w:rsidRDefault="00720B22" w:rsidP="00720B22"/>
                  </w:txbxContent>
                </v:textbox>
              </v:shape>
              <w10:wrap type="square"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510FF604" wp14:editId="73487F73">
          <wp:simplePos x="0" y="0"/>
          <wp:positionH relativeFrom="column">
            <wp:posOffset>714375</wp:posOffset>
          </wp:positionH>
          <wp:positionV relativeFrom="paragraph">
            <wp:posOffset>7620</wp:posOffset>
          </wp:positionV>
          <wp:extent cx="688340" cy="694690"/>
          <wp:effectExtent l="0" t="0" r="0" b="0"/>
          <wp:wrapSquare wrapText="bothSides"/>
          <wp:docPr id="1" name="Picture 64" descr="D:\UAAR\UIIT\courseOutlineCommittee\CourseContents_Final_V02\New folder\logo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UAAR\UIIT\courseOutlineCommittee\CourseContents_Final_V02\New folder\logo4.png"/>
                  <pic:cNvPicPr>
                    <a:picLocks noChangeAspect="1" noChangeArrowheads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8834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0F1ACD9"/>
    <w:multiLevelType w:val="multilevel"/>
    <w:tmpl w:val="B0F1ACD9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1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2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29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E093A4B0"/>
    <w:multiLevelType w:val="multilevel"/>
    <w:tmpl w:val="E093A4B0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  <w:b/>
        <w:bCs/>
        <w:spacing w:val="0"/>
        <w:w w:val="99"/>
        <w:lang w:val="en-US" w:eastAsia="en-US" w:bidi="ar-SA"/>
      </w:rPr>
    </w:lvl>
    <w:lvl w:ilvl="1">
      <w:numFmt w:val="bullet"/>
      <w:lvlText w:val=""/>
      <w:lvlJc w:val="left"/>
      <w:pPr>
        <w:ind w:left="2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F7735DC9"/>
    <w:multiLevelType w:val="multilevel"/>
    <w:tmpl w:val="F7735DC9"/>
    <w:lvl w:ilvl="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00F01304"/>
    <w:multiLevelType w:val="hybridMultilevel"/>
    <w:tmpl w:val="7AA68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19D2596"/>
    <w:multiLevelType w:val="hybridMultilevel"/>
    <w:tmpl w:val="61D24EE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4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6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33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BA45AF"/>
    <w:multiLevelType w:val="hybridMultilevel"/>
    <w:tmpl w:val="172AEA7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D420E3"/>
    <w:multiLevelType w:val="multilevel"/>
    <w:tmpl w:val="2470EC97"/>
    <w:lvl w:ilvl="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2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29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43FCF68"/>
    <w:multiLevelType w:val="multilevel"/>
    <w:tmpl w:val="243FCF68"/>
    <w:lvl w:ilvl="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2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29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6A70B06"/>
    <w:multiLevelType w:val="hybridMultilevel"/>
    <w:tmpl w:val="138C62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7F14CB7"/>
    <w:multiLevelType w:val="hybridMultilevel"/>
    <w:tmpl w:val="9D8EB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26E14"/>
    <w:multiLevelType w:val="hybridMultilevel"/>
    <w:tmpl w:val="ECA073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6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D5D32D2"/>
    <w:multiLevelType w:val="hybridMultilevel"/>
    <w:tmpl w:val="A6A47D8C"/>
    <w:lvl w:ilvl="0" w:tplc="2000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3" w15:restartNumberingAfterBreak="0">
    <w:nsid w:val="4D94DA66"/>
    <w:multiLevelType w:val="multilevel"/>
    <w:tmpl w:val="4D94DA66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5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4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19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58765686"/>
    <w:multiLevelType w:val="multilevel"/>
    <w:tmpl w:val="58765686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6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2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6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3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02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1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0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6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33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DEC2089"/>
    <w:multiLevelType w:val="multilevel"/>
    <w:tmpl w:val="7DEC2089"/>
    <w:lvl w:ilvl="0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54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4"/>
  </w:num>
  <w:num w:numId="5">
    <w:abstractNumId w:val="3"/>
  </w:num>
  <w:num w:numId="6">
    <w:abstractNumId w:val="26"/>
  </w:num>
  <w:num w:numId="7">
    <w:abstractNumId w:val="18"/>
  </w:num>
  <w:num w:numId="8">
    <w:abstractNumId w:val="16"/>
  </w:num>
  <w:num w:numId="9">
    <w:abstractNumId w:val="25"/>
  </w:num>
  <w:num w:numId="10">
    <w:abstractNumId w:val="5"/>
  </w:num>
  <w:num w:numId="11">
    <w:abstractNumId w:val="21"/>
  </w:num>
  <w:num w:numId="12">
    <w:abstractNumId w:val="12"/>
  </w:num>
  <w:num w:numId="13">
    <w:abstractNumId w:val="1"/>
  </w:num>
  <w:num w:numId="14">
    <w:abstractNumId w:val="27"/>
  </w:num>
  <w:num w:numId="15">
    <w:abstractNumId w:val="2"/>
  </w:num>
  <w:num w:numId="16">
    <w:abstractNumId w:val="24"/>
  </w:num>
  <w:num w:numId="17">
    <w:abstractNumId w:val="28"/>
  </w:num>
  <w:num w:numId="18">
    <w:abstractNumId w:val="0"/>
  </w:num>
  <w:num w:numId="19">
    <w:abstractNumId w:val="15"/>
  </w:num>
  <w:num w:numId="20">
    <w:abstractNumId w:val="23"/>
  </w:num>
  <w:num w:numId="21">
    <w:abstractNumId w:val="7"/>
  </w:num>
  <w:num w:numId="22">
    <w:abstractNumId w:val="14"/>
  </w:num>
  <w:num w:numId="23">
    <w:abstractNumId w:val="10"/>
  </w:num>
  <w:num w:numId="24">
    <w:abstractNumId w:val="22"/>
  </w:num>
  <w:num w:numId="25">
    <w:abstractNumId w:val="13"/>
  </w:num>
  <w:num w:numId="26">
    <w:abstractNumId w:val="9"/>
  </w:num>
  <w:num w:numId="27">
    <w:abstractNumId w:val="19"/>
  </w:num>
  <w:num w:numId="28">
    <w:abstractNumId w:val="17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352"/>
    <w:rsid w:val="00054339"/>
    <w:rsid w:val="00077084"/>
    <w:rsid w:val="001001CC"/>
    <w:rsid w:val="00101FB3"/>
    <w:rsid w:val="00104FBD"/>
    <w:rsid w:val="00130673"/>
    <w:rsid w:val="00133363"/>
    <w:rsid w:val="00157A8C"/>
    <w:rsid w:val="00160E0E"/>
    <w:rsid w:val="0017309A"/>
    <w:rsid w:val="00257352"/>
    <w:rsid w:val="00286C22"/>
    <w:rsid w:val="00290E1C"/>
    <w:rsid w:val="002E71E9"/>
    <w:rsid w:val="00307C0B"/>
    <w:rsid w:val="00353E04"/>
    <w:rsid w:val="00356FA5"/>
    <w:rsid w:val="004225CD"/>
    <w:rsid w:val="0042444C"/>
    <w:rsid w:val="0043002A"/>
    <w:rsid w:val="00454B35"/>
    <w:rsid w:val="00463648"/>
    <w:rsid w:val="004B0DED"/>
    <w:rsid w:val="0053368E"/>
    <w:rsid w:val="0055665E"/>
    <w:rsid w:val="00567A36"/>
    <w:rsid w:val="005A41DE"/>
    <w:rsid w:val="005A7164"/>
    <w:rsid w:val="005B3375"/>
    <w:rsid w:val="005B3448"/>
    <w:rsid w:val="00640E9A"/>
    <w:rsid w:val="00651EFE"/>
    <w:rsid w:val="00675878"/>
    <w:rsid w:val="00687D53"/>
    <w:rsid w:val="00720B22"/>
    <w:rsid w:val="00722F70"/>
    <w:rsid w:val="007359D2"/>
    <w:rsid w:val="00795D0B"/>
    <w:rsid w:val="007E72EE"/>
    <w:rsid w:val="00803046"/>
    <w:rsid w:val="008536FB"/>
    <w:rsid w:val="00870A27"/>
    <w:rsid w:val="00883D1F"/>
    <w:rsid w:val="00885B9D"/>
    <w:rsid w:val="008B268F"/>
    <w:rsid w:val="008D3EEA"/>
    <w:rsid w:val="008D5E06"/>
    <w:rsid w:val="00956791"/>
    <w:rsid w:val="00982D1E"/>
    <w:rsid w:val="009A7C11"/>
    <w:rsid w:val="009C0AB2"/>
    <w:rsid w:val="00A00CEE"/>
    <w:rsid w:val="00A565C4"/>
    <w:rsid w:val="00B17F10"/>
    <w:rsid w:val="00B83A83"/>
    <w:rsid w:val="00C2591C"/>
    <w:rsid w:val="00C35AE4"/>
    <w:rsid w:val="00C72C24"/>
    <w:rsid w:val="00C83192"/>
    <w:rsid w:val="00CA2663"/>
    <w:rsid w:val="00CB269D"/>
    <w:rsid w:val="00CF23B6"/>
    <w:rsid w:val="00D36CE9"/>
    <w:rsid w:val="00D94C47"/>
    <w:rsid w:val="00DB6BE4"/>
    <w:rsid w:val="00E0212F"/>
    <w:rsid w:val="00E20EF7"/>
    <w:rsid w:val="00E9291D"/>
    <w:rsid w:val="00F23849"/>
    <w:rsid w:val="00F2605D"/>
    <w:rsid w:val="00F51451"/>
    <w:rsid w:val="00F607F6"/>
    <w:rsid w:val="00F75447"/>
    <w:rsid w:val="00F9352D"/>
    <w:rsid w:val="00FC1A83"/>
    <w:rsid w:val="00FE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8264"/>
  <w15:chartTrackingRefBased/>
  <w15:docId w15:val="{0E9C05CD-1646-41D4-A26B-C5FDA449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8D3EEA"/>
    <w:pPr>
      <w:widowControl w:val="0"/>
      <w:autoSpaceDE w:val="0"/>
      <w:autoSpaceDN w:val="0"/>
      <w:spacing w:after="0" w:line="240" w:lineRule="auto"/>
      <w:ind w:left="300" w:hanging="359"/>
      <w:jc w:val="both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7309A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8D3EE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D3E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D3EE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8D3EEA"/>
    <w:pPr>
      <w:widowControl w:val="0"/>
      <w:autoSpaceDE w:val="0"/>
      <w:autoSpaceDN w:val="0"/>
      <w:spacing w:after="0" w:line="240" w:lineRule="auto"/>
      <w:ind w:left="1740" w:hanging="360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56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0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B22"/>
  </w:style>
  <w:style w:type="paragraph" w:styleId="Footer">
    <w:name w:val="footer"/>
    <w:basedOn w:val="Normal"/>
    <w:link w:val="FooterChar"/>
    <w:uiPriority w:val="99"/>
    <w:unhideWhenUsed/>
    <w:rsid w:val="00720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</dc:creator>
  <cp:keywords/>
  <dc:description/>
  <cp:lastModifiedBy>Dr.H.M.Faisal</cp:lastModifiedBy>
  <cp:revision>3</cp:revision>
  <dcterms:created xsi:type="dcterms:W3CDTF">2025-05-20T05:02:00Z</dcterms:created>
  <dcterms:modified xsi:type="dcterms:W3CDTF">2025-05-20T05:02:00Z</dcterms:modified>
</cp:coreProperties>
</file>